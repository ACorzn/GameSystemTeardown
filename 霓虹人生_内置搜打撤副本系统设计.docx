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color w:val="0D0D0D"/>
          <w:sz w:val="44"/>
          <w:lang w:val="en-US" w:eastAsia="zh-CN"/>
        </w:rPr>
        <w:t>「霓虹人生」轻度</w:t>
      </w:r>
      <w:r>
        <w:rPr>
          <w:b/>
          <w:color w:val="0D0D0D"/>
          <w:sz w:val="44"/>
        </w:rPr>
        <w:t>搜打撤副本系统设计案</w:t>
      </w:r>
    </w:p>
    <w:p>
      <w:pPr>
        <w:jc w:val="center"/>
      </w:pPr>
      <w:r>
        <w:rPr>
          <w:color w:val="666666"/>
          <w:sz w:val="22"/>
        </w:rPr>
        <w:t>搜打撤轻度化设计</w:t>
      </w:r>
    </w:p>
    <w:p>
      <w:pPr>
        <w:jc w:val="center"/>
      </w:pPr>
      <w:r>
        <w:rPr>
          <w:color w:val="888888"/>
          <w:sz w:val="18"/>
        </w:rPr>
        <w:t xml:space="preserve"> 单局时长：15-20 分钟  |  轻度方向：短平快  |  核心驱动：战利品经济</w:t>
      </w:r>
    </w:p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一、</w:t>
      </w:r>
      <w:r>
        <w:rPr>
          <w:rFonts w:hint="eastAsia"/>
          <w:b/>
          <w:color w:val="0B3D62"/>
          <w:sz w:val="30"/>
          <w:lang w:val="en-US" w:eastAsia="zh-CN"/>
        </w:rPr>
        <w:t>趣味性</w:t>
      </w:r>
      <w:r>
        <w:rPr>
          <w:b/>
          <w:color w:val="0B3D62"/>
          <w:sz w:val="30"/>
        </w:rPr>
        <w:t>与设计支柱</w:t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b/>
          <w:lang w:val="en-US" w:eastAsia="zh-CN"/>
        </w:rPr>
        <w:t>趣味性</w:t>
      </w:r>
      <w:r>
        <w:rPr>
          <w:b/>
        </w:rPr>
        <w:t>：</w:t>
      </w:r>
      <w:r>
        <w:t>搜打撤，用「低门票 + 高保底 + 多盈利点」的组合，让玩家在 1</w:t>
      </w:r>
      <w:r>
        <w:rPr>
          <w:rFonts w:hint="eastAsia"/>
          <w:lang w:val="en-US" w:eastAsia="zh-CN"/>
        </w:rPr>
        <w:t>0</w:t>
      </w:r>
      <w:r>
        <w:t>-</w:t>
      </w:r>
      <w:r>
        <w:rPr>
          <w:rFonts w:hint="eastAsia"/>
          <w:lang w:val="en-US" w:eastAsia="zh-CN"/>
        </w:rPr>
        <w:t>15</w:t>
      </w:r>
      <w:r>
        <w:t xml:space="preserve"> 分钟内反复体验「带</w:t>
      </w:r>
      <w:r>
        <w:rPr>
          <w:rFonts w:hint="eastAsia"/>
          <w:lang w:val="en-US" w:eastAsia="zh-CN"/>
        </w:rPr>
        <w:t>技能</w:t>
      </w:r>
      <w:r>
        <w:t>进去、赢了盆满钵满、输了也就亏</w:t>
      </w:r>
      <w:r>
        <w:rPr>
          <w:rFonts w:hint="eastAsia"/>
          <w:lang w:val="en-US" w:eastAsia="zh-CN"/>
        </w:rPr>
        <w:t>一点</w:t>
      </w:r>
      <w:r>
        <w:t>」的掠夺快感——决策在「</w:t>
      </w:r>
      <w:r>
        <w:rPr>
          <w:rFonts w:hint="eastAsia"/>
          <w:lang w:val="en-US" w:eastAsia="zh-CN"/>
        </w:rPr>
        <w:t>怎么进</w:t>
      </w:r>
      <w:r>
        <w:t>、赌不赌、撤不撤」，爽感在「这</w:t>
      </w:r>
      <w:r>
        <w:rPr>
          <w:rFonts w:hint="eastAsia"/>
          <w:lang w:val="en-US" w:eastAsia="zh-CN"/>
        </w:rPr>
        <w:t>一次</w:t>
      </w:r>
      <w:r>
        <w:t>掉</w:t>
      </w:r>
      <w:r>
        <w:rPr>
          <w:rFonts w:hint="eastAsia"/>
          <w:lang w:val="en-US" w:eastAsia="zh-CN"/>
        </w:rPr>
        <w:t>了</w:t>
      </w:r>
      <w:r>
        <w:t>好东西」。</w:t>
      </w:r>
      <w:r>
        <w:rPr>
          <w:rFonts w:hint="eastAsia"/>
          <w:lang w:val="en-US" w:eastAsia="zh-CN"/>
        </w:rPr>
        <w:t>同时用这种副本玩法来带动玩家在线率。</w:t>
      </w:r>
    </w:p>
    <w:p>
      <w:r>
        <w:rPr>
          <w:b/>
          <w:color w:val="2D2D2D"/>
          <w:sz w:val="25"/>
        </w:rPr>
        <w:t>1.1 设计支柱（Design Pillars）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268"/>
        <w:gridCol w:w="5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CE6F1"/>
          </w:tcPr>
          <w:p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支柱</w:t>
            </w:r>
          </w:p>
        </w:tc>
        <w:tc>
          <w:tcPr>
            <w:tcW w:w="5386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一句话判据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P1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低挫败</w:t>
            </w:r>
          </w:p>
        </w:tc>
        <w:tc>
          <w:tcPr>
            <w:tcW w:w="5386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死亡亏损上限 = 入场成本，永远有本可再战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P2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低门槛</w:t>
            </w:r>
          </w:p>
        </w:tc>
        <w:tc>
          <w:tcPr>
            <w:tcW w:w="5386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机制</w:t>
            </w:r>
            <w:r>
              <w:rPr>
                <w:rFonts w:hint="eastAsia"/>
                <w:sz w:val="19"/>
                <w:lang w:val="en-US" w:eastAsia="zh-CN"/>
              </w:rPr>
              <w:t>简单</w:t>
            </w:r>
            <w:r>
              <w:rPr>
                <w:sz w:val="19"/>
              </w:rPr>
              <w:t>，靠决策而非操作取胜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P3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短平快</w:t>
            </w:r>
          </w:p>
        </w:tc>
        <w:tc>
          <w:tcPr>
            <w:tcW w:w="5386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单局 </w:t>
            </w:r>
            <w:r>
              <w:rPr>
                <w:rFonts w:hint="eastAsia"/>
                <w:sz w:val="19"/>
                <w:lang w:val="en-US" w:eastAsia="zh-CN"/>
              </w:rPr>
              <w:t>10-15</w:t>
            </w:r>
            <w:r>
              <w:rPr>
                <w:sz w:val="19"/>
              </w:rPr>
              <w:t xml:space="preserve"> 分钟，搜→打→撤三拍高频轮转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P4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战利品闭环</w:t>
            </w:r>
          </w:p>
        </w:tc>
        <w:tc>
          <w:tcPr>
            <w:tcW w:w="5386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所有产出回流到「强化下一局」或「永久养成」，无死资源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P5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决策权重＞操作权重</w:t>
            </w:r>
          </w:p>
        </w:tc>
        <w:tc>
          <w:tcPr>
            <w:tcW w:w="5386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关键变量是进不进、赌不赌、撤不撤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P6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盈利多路径</w:t>
            </w:r>
          </w:p>
        </w:tc>
        <w:tc>
          <w:tcPr>
            <w:tcW w:w="5386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任何一局至少看到 2 个可选获利出口，撤离非唯一正反馈</w:t>
            </w:r>
          </w:p>
        </w:tc>
      </w:tr>
    </w:tbl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二、核心循环</w:t>
      </w:r>
    </w:p>
    <w:p>
      <w:r>
        <w:rPr>
          <w:b/>
          <w:color w:val="2D2D2D"/>
          <w:sz w:val="25"/>
        </w:rPr>
        <w:t>2.1 三层循环结构</w:t>
      </w:r>
    </w:p>
    <w:p>
      <w:r>
        <w:rPr>
          <w:b/>
        </w:rPr>
        <w:t>• 即时循环（0-30秒）：</w:t>
      </w:r>
      <w:r>
        <w:t>清怪/开箱 → 掉落反馈（品质光效+音效） → 快速拾取 → 资源入</w:t>
      </w:r>
      <w:r>
        <w:rPr>
          <w:rFonts w:hint="eastAsia"/>
          <w:lang w:val="en-US" w:eastAsia="zh-CN"/>
        </w:rPr>
        <w:t>包/装配使用</w:t>
      </w:r>
      <w:r>
        <w:t>。核心爽点是「</w:t>
      </w:r>
      <w:r>
        <w:rPr>
          <w:rFonts w:hint="eastAsia"/>
          <w:lang w:val="en-US" w:eastAsia="zh-CN"/>
        </w:rPr>
        <w:t>获得</w:t>
      </w:r>
      <w:r>
        <w:t>感」——</w:t>
      </w:r>
      <w:r>
        <w:rPr>
          <w:rFonts w:hint="eastAsia"/>
          <w:lang w:val="en-US" w:eastAsia="zh-CN"/>
        </w:rPr>
        <w:t>高罕</w:t>
      </w:r>
      <w:r>
        <w:t>掉落天然提供高频正反馈。</w:t>
      </w:r>
    </w:p>
    <w:p>
      <w:r>
        <w:rPr>
          <w:b/>
        </w:rPr>
        <w:t>• 会话循环（</w:t>
      </w:r>
      <w:r>
        <w:rPr>
          <w:rFonts w:hint="eastAsia"/>
          <w:b/>
          <w:lang w:val="en-US" w:eastAsia="zh-CN"/>
        </w:rPr>
        <w:t>10-15</w:t>
      </w:r>
      <w:r>
        <w:rPr>
          <w:b/>
        </w:rPr>
        <w:t>分钟）：</w:t>
      </w:r>
      <w:r>
        <w:t>入局（</w:t>
      </w:r>
      <w:r>
        <w:rPr>
          <w:rFonts w:hint="eastAsia"/>
          <w:lang w:val="en-US" w:eastAsia="zh-CN"/>
        </w:rPr>
        <w:t>装配芯片</w:t>
      </w:r>
      <w:r>
        <w:t>/</w:t>
      </w:r>
      <w:r>
        <w:rPr>
          <w:rFonts w:hint="eastAsia"/>
          <w:lang w:val="en-US" w:eastAsia="zh-CN"/>
        </w:rPr>
        <w:t>白板</w:t>
      </w:r>
      <w:r>
        <w:t>） → 搜刮+战斗 → 多盈利点决策 → 撤离或死亡结算 → 资产回流。张力来自「</w:t>
      </w:r>
      <w:r>
        <w:rPr>
          <w:rFonts w:hint="eastAsia"/>
          <w:lang w:val="en-US" w:eastAsia="zh-CN"/>
        </w:rPr>
        <w:t>得到越多死亡惩罚越高</w:t>
      </w:r>
      <w:r>
        <w:t>」的贪婪与恐惧拉扯。</w:t>
      </w:r>
    </w:p>
    <w:p>
      <w:pPr>
        <w:rPr>
          <w:rFonts w:hint="default" w:eastAsia="微软雅黑"/>
          <w:lang w:val="en-US" w:eastAsia="zh-CN"/>
        </w:rPr>
      </w:pPr>
      <w:r>
        <w:rPr>
          <w:b/>
        </w:rPr>
        <w:t>• 长线循环（</w:t>
      </w:r>
      <w:r>
        <w:rPr>
          <w:rFonts w:hint="eastAsia"/>
          <w:b/>
          <w:lang w:val="en-US" w:eastAsia="zh-CN"/>
        </w:rPr>
        <w:t>4</w:t>
      </w:r>
      <w:r>
        <w:rPr>
          <w:b/>
        </w:rPr>
        <w:t>天/周）：</w:t>
      </w:r>
      <w:r>
        <w:rPr>
          <w:rFonts w:hint="eastAsia"/>
          <w:b w:val="0"/>
          <w:bCs/>
          <w:lang w:val="en-US" w:eastAsia="zh-CN"/>
        </w:rPr>
        <w:t>角色</w:t>
      </w:r>
      <w:r>
        <w:t xml:space="preserve">图鉴扩充 → </w:t>
      </w:r>
      <w:r>
        <w:rPr>
          <w:rFonts w:hint="eastAsia"/>
          <w:lang w:val="en-US" w:eastAsia="zh-CN"/>
        </w:rPr>
        <w:t>芯片</w:t>
      </w:r>
      <w:r>
        <w:t>品质积累 → 商城回购</w:t>
      </w:r>
      <w:r>
        <w:rPr>
          <w:rFonts w:hint="eastAsia"/>
          <w:lang w:val="en-US" w:eastAsia="zh-CN"/>
        </w:rPr>
        <w:t>芯片</w:t>
      </w:r>
      <w:r>
        <w:t xml:space="preserve"> → </w:t>
      </w:r>
      <w:r>
        <w:rPr>
          <w:rFonts w:hint="eastAsia"/>
          <w:lang w:val="en-US" w:eastAsia="zh-CN"/>
        </w:rPr>
        <w:t>A/B/C</w:t>
      </w:r>
      <w:r>
        <w:t>券锁定高阶</w:t>
      </w:r>
      <w:r>
        <w:rPr>
          <w:rFonts w:hint="eastAsia"/>
          <w:lang w:val="en-US" w:eastAsia="zh-CN"/>
        </w:rPr>
        <w:t>芯片</w:t>
      </w:r>
      <w:r>
        <w:t xml:space="preserve"> → </w:t>
      </w:r>
      <w:r>
        <w:rPr>
          <w:rFonts w:hint="eastAsia"/>
          <w:lang w:val="en-US" w:eastAsia="zh-CN"/>
        </w:rPr>
        <w:t>角色</w:t>
      </w:r>
      <w:r>
        <w:t>图鉴</w:t>
      </w:r>
      <w:r>
        <w:rPr>
          <w:rFonts w:hint="eastAsia"/>
          <w:lang w:val="en-US" w:eastAsia="zh-CN"/>
        </w:rPr>
        <w:t>解锁</w:t>
      </w:r>
      <w:r>
        <w:t xml:space="preserve">度 + 收藏品陈列 + </w:t>
      </w:r>
      <w:r>
        <w:rPr>
          <w:rFonts w:hint="eastAsia"/>
          <w:lang w:val="en-US" w:eastAsia="zh-CN"/>
        </w:rPr>
        <w:t>A/B/C</w:t>
      </w:r>
      <w:r>
        <w:t>券</w:t>
      </w:r>
      <w:r>
        <w:rPr>
          <w:rFonts w:hint="eastAsia"/>
          <w:lang w:val="en-US" w:eastAsia="zh-CN"/>
        </w:rPr>
        <w:t>降低养成</w:t>
      </w:r>
      <w:r>
        <w:t>压力。</w:t>
      </w:r>
      <w:r>
        <w:rPr>
          <w:rFonts w:hint="eastAsia"/>
          <w:lang w:val="en-US" w:eastAsia="zh-CN"/>
        </w:rPr>
        <w:t>每天一把，一周打四天可获得全部奖励，来促进整体游戏在线时长。</w:t>
      </w:r>
    </w:p>
    <w:p>
      <w:r>
        <w:rPr>
          <w:b/>
          <w:color w:val="2D2D2D"/>
          <w:sz w:val="25"/>
        </w:rPr>
        <w:t>2.2 与传统搜打撤的差异</w:t>
      </w:r>
    </w:p>
    <w:p>
      <w:r>
        <w:t>传统搜打撤（塔科夫/三角洲）核心张力是「死亡全丢」，轻量化后的本作核心张力是「</w:t>
      </w:r>
      <w:r>
        <w:rPr>
          <w:rFonts w:hint="eastAsia"/>
          <w:lang w:val="en-US" w:eastAsia="zh-CN"/>
        </w:rPr>
        <w:t>盈利有保障</w:t>
      </w:r>
      <w:r>
        <w:t>」。这削弱</w:t>
      </w:r>
      <w:r>
        <w:rPr>
          <w:rFonts w:hint="eastAsia"/>
          <w:lang w:val="en-US" w:eastAsia="zh-CN"/>
        </w:rPr>
        <w:t>了挫败感</w:t>
      </w:r>
      <w:r>
        <w:t>，把风险感知从「可能破产」重构为「</w:t>
      </w:r>
      <w:r>
        <w:rPr>
          <w:rFonts w:hint="eastAsia"/>
          <w:lang w:val="en-US" w:eastAsia="zh-CN"/>
        </w:rPr>
        <w:t>至少能开图鉴保一些收藏品</w:t>
      </w:r>
      <w:r>
        <w:t>」，从而让「再开一局」的心理门槛降低——这正是「短平快」支柱的结构性来源。</w:t>
      </w:r>
    </w:p>
    <w:p>
      <w:pPr>
        <w:pBdr>
          <w:bottom w:val="single" w:color="0B3D62" w:sz="16" w:space="1"/>
        </w:pBdr>
        <w:rPr>
          <w:rFonts w:hint="eastAsia" w:eastAsia="微软雅黑"/>
          <w:lang w:eastAsia="zh-CN"/>
        </w:rPr>
      </w:pPr>
      <w:r>
        <w:rPr>
          <w:b/>
          <w:color w:val="0B3D62"/>
          <w:sz w:val="30"/>
        </w:rPr>
        <w:t>三、</w:t>
      </w:r>
      <w:r>
        <w:rPr>
          <w:rFonts w:hint="eastAsia"/>
          <w:b/>
          <w:color w:val="0B3D62"/>
          <w:sz w:val="30"/>
          <w:lang w:val="en-US" w:eastAsia="zh-CN"/>
        </w:rPr>
        <w:t>芯片</w:t>
      </w:r>
      <w:r>
        <w:rPr>
          <w:b/>
          <w:color w:val="0B3D62"/>
          <w:sz w:val="30"/>
        </w:rPr>
        <w:t>系统</w:t>
      </w:r>
      <w:r>
        <w:rPr>
          <w:rFonts w:hint="eastAsia"/>
          <w:b/>
          <w:color w:val="0B3D62"/>
          <w:sz w:val="30"/>
          <w:lang w:eastAsia="zh-CN"/>
        </w:rPr>
        <w:t>（</w:t>
      </w:r>
      <w:r>
        <w:rPr>
          <w:rFonts w:hint="eastAsia"/>
          <w:b/>
          <w:color w:val="0B3D62"/>
          <w:sz w:val="30"/>
          <w:lang w:val="en-US" w:eastAsia="zh-CN"/>
        </w:rPr>
        <w:t>仅限于搜打撤副本改用</w:t>
      </w:r>
      <w:r>
        <w:rPr>
          <w:rFonts w:hint="eastAsia"/>
          <w:b/>
          <w:color w:val="0B3D62"/>
          <w:sz w:val="30"/>
          <w:lang w:eastAsia="zh-CN"/>
        </w:rPr>
        <w:t>）</w:t>
      </w:r>
    </w:p>
    <w:p>
      <w:r>
        <w:rPr>
          <w:b/>
          <w:color w:val="2D2D2D"/>
          <w:sz w:val="25"/>
        </w:rPr>
        <w:t xml:space="preserve">3.1 </w:t>
      </w:r>
      <w:r>
        <w:rPr>
          <w:rFonts w:hint="eastAsia"/>
          <w:b/>
          <w:color w:val="2D2D2D"/>
          <w:sz w:val="25"/>
          <w:lang w:val="en-US" w:eastAsia="zh-CN"/>
        </w:rPr>
        <w:t>角色</w:t>
      </w:r>
      <w:r>
        <w:rPr>
          <w:b/>
          <w:color w:val="2D2D2D"/>
          <w:sz w:val="25"/>
        </w:rPr>
        <w:t>：白板化的图鉴资产</w:t>
      </w:r>
    </w:p>
    <w:p>
      <w:r>
        <w:rPr>
          <w:b/>
        </w:rPr>
        <w:t>核心设计：</w:t>
      </w:r>
      <w:r>
        <w:rPr>
          <w:rFonts w:hint="eastAsia"/>
          <w:b w:val="0"/>
          <w:bCs/>
          <w:lang w:val="en-US" w:eastAsia="zh-CN"/>
        </w:rPr>
        <w:t>角色</w:t>
      </w:r>
      <w:r>
        <w:t>本身无品质、无属性数值，只有「</w:t>
      </w:r>
      <w:r>
        <w:rPr>
          <w:rFonts w:hint="eastAsia"/>
          <w:lang w:val="en-US" w:eastAsia="zh-CN"/>
        </w:rPr>
        <w:t>属性种类</w:t>
      </w:r>
      <w:r>
        <w:t>」差异。</w:t>
      </w:r>
      <w:r>
        <w:rPr>
          <w:rFonts w:hint="eastAsia"/>
          <w:lang w:val="en-US" w:eastAsia="zh-CN"/>
        </w:rPr>
        <w:t>角色</w:t>
      </w:r>
      <w:r>
        <w:t>是白板，所有强度由</w:t>
      </w:r>
      <w:r>
        <w:rPr>
          <w:rFonts w:hint="eastAsia"/>
          <w:lang w:val="en-US" w:eastAsia="zh-CN"/>
        </w:rPr>
        <w:t>芯片组合和队伍搭配</w:t>
      </w:r>
      <w:r>
        <w:t>决定。这一设计的意图是：</w:t>
      </w:r>
    </w:p>
    <w:p>
      <w:r>
        <w:rPr>
          <w:b/>
        </w:rPr>
        <w:t>• 简化平衡：</w:t>
      </w:r>
      <w:r>
        <w:rPr>
          <w:rFonts w:hint="eastAsia"/>
          <w:b w:val="0"/>
          <w:bCs/>
          <w:lang w:val="en-US" w:eastAsia="zh-CN"/>
        </w:rPr>
        <w:t>角色</w:t>
      </w:r>
      <w:r>
        <w:t>平衡</w:t>
      </w:r>
      <w:r>
        <w:rPr>
          <w:rFonts w:hint="eastAsia"/>
          <w:lang w:val="en-US" w:eastAsia="zh-CN"/>
        </w:rPr>
        <w:t>关</w:t>
      </w:r>
      <w:r>
        <w:t>注「</w:t>
      </w:r>
      <w:r>
        <w:rPr>
          <w:rFonts w:hint="eastAsia"/>
          <w:lang w:val="en-US" w:eastAsia="zh-CN"/>
        </w:rPr>
        <w:t>队伍搭配</w:t>
      </w:r>
      <w:r>
        <w:t>」而非「数值曲线」，大幅降低数值设计成本。</w:t>
      </w:r>
    </w:p>
    <w:p>
      <w:r>
        <w:rPr>
          <w:b/>
        </w:rPr>
        <w:t>• 聚焦养成：</w:t>
      </w:r>
      <w:r>
        <w:t>养成重心</w:t>
      </w:r>
      <w:r>
        <w:rPr>
          <w:rFonts w:hint="eastAsia"/>
          <w:lang w:val="en-US" w:eastAsia="zh-CN"/>
        </w:rPr>
        <w:t>在</w:t>
      </w:r>
      <w:r>
        <w:t>「</w:t>
      </w:r>
      <w:r>
        <w:rPr>
          <w:rFonts w:hint="eastAsia"/>
          <w:lang w:val="en-US" w:eastAsia="zh-CN"/>
        </w:rPr>
        <w:t>芯片</w:t>
      </w:r>
      <w:r>
        <w:t>」单一变量上，系统更聚焦。</w:t>
      </w:r>
    </w:p>
    <w:p>
      <w:r>
        <w:rPr>
          <w:b/>
        </w:rPr>
        <w:t>• 降低挫败：</w:t>
      </w:r>
      <w:r>
        <w:t>死亡不可怕，因为</w:t>
      </w:r>
      <w:r>
        <w:rPr>
          <w:rFonts w:hint="eastAsia"/>
          <w:lang w:val="en-US" w:eastAsia="zh-CN"/>
        </w:rPr>
        <w:t>角色</w:t>
      </w:r>
      <w:r>
        <w:t>可</w:t>
      </w:r>
      <w:r>
        <w:rPr>
          <w:rFonts w:hint="eastAsia"/>
          <w:lang w:val="en-US" w:eastAsia="zh-CN"/>
        </w:rPr>
        <w:t>以免费使用</w:t>
      </w:r>
      <w:r>
        <w:t>，玩家心疼的是「装配其上的高品质</w:t>
      </w:r>
      <w:r>
        <w:rPr>
          <w:rFonts w:hint="eastAsia"/>
          <w:lang w:val="en-US" w:eastAsia="zh-CN"/>
        </w:rPr>
        <w:t>芯片</w:t>
      </w:r>
      <w:r>
        <w:t>」。</w:t>
      </w:r>
    </w:p>
    <w:p>
      <w:r>
        <w:rPr>
          <w:b/>
          <w:color w:val="2D2D2D"/>
          <w:sz w:val="25"/>
        </w:rPr>
        <w:t xml:space="preserve">3.2 </w:t>
      </w:r>
      <w:r>
        <w:rPr>
          <w:rFonts w:hint="eastAsia"/>
          <w:b/>
          <w:color w:val="2D2D2D"/>
          <w:sz w:val="25"/>
          <w:lang w:val="en-US" w:eastAsia="zh-CN"/>
        </w:rPr>
        <w:t>角色</w:t>
      </w:r>
      <w:r>
        <w:rPr>
          <w:b/>
          <w:color w:val="2D2D2D"/>
          <w:sz w:val="25"/>
        </w:rPr>
        <w:t>的生命周期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19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4819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w="2835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产出/消耗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获取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局内</w:t>
            </w:r>
            <w:r>
              <w:rPr>
                <w:rFonts w:hint="eastAsia"/>
                <w:sz w:val="19"/>
                <w:lang w:val="en-US" w:eastAsia="zh-CN"/>
              </w:rPr>
              <w:t>完成任务</w:t>
            </w:r>
            <w:r>
              <w:rPr>
                <w:sz w:val="19"/>
              </w:rPr>
              <w:t>/</w:t>
            </w:r>
            <w:r>
              <w:rPr>
                <w:rFonts w:hint="eastAsia"/>
                <w:sz w:val="19"/>
                <w:lang w:val="en-US" w:eastAsia="zh-CN"/>
              </w:rPr>
              <w:t>开箱子获得未拥有角色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首次获得即</w:t>
            </w:r>
            <w:r>
              <w:rPr>
                <w:rFonts w:hint="eastAsia"/>
                <w:sz w:val="19"/>
                <w:lang w:val="en-US" w:eastAsia="zh-CN"/>
              </w:rPr>
              <w:t>点亮</w:t>
            </w:r>
            <w:r>
              <w:rPr>
                <w:sz w:val="19"/>
              </w:rPr>
              <w:t>图鉴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图鉴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解锁该</w:t>
            </w:r>
            <w:r>
              <w:rPr>
                <w:rFonts w:hint="eastAsia"/>
                <w:sz w:val="19"/>
                <w:lang w:val="en-US" w:eastAsia="zh-CN"/>
              </w:rPr>
              <w:t>角色</w:t>
            </w:r>
            <w:r>
              <w:rPr>
                <w:sz w:val="19"/>
              </w:rPr>
              <w:t>的「</w:t>
            </w:r>
            <w:r>
              <w:rPr>
                <w:rFonts w:hint="eastAsia"/>
                <w:sz w:val="19"/>
                <w:lang w:val="en-US" w:eastAsia="zh-CN"/>
              </w:rPr>
              <w:t>使用</w:t>
            </w:r>
            <w:r>
              <w:rPr>
                <w:sz w:val="19"/>
              </w:rPr>
              <w:t>资格」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无消耗，永久进度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使用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局内作为战斗载体</w:t>
            </w:r>
          </w:p>
        </w:tc>
        <w:tc>
          <w:tcPr>
            <w:tcW w:w="2835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</w:rPr>
              <w:t>装配 ≤3 个</w:t>
            </w:r>
            <w:r>
              <w:rPr>
                <w:rFonts w:hint="eastAsia"/>
                <w:sz w:val="19"/>
                <w:lang w:val="en-US" w:eastAsia="zh-CN"/>
              </w:rPr>
              <w:t>芯片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死亡</w:t>
            </w:r>
          </w:p>
        </w:tc>
        <w:tc>
          <w:tcPr>
            <w:tcW w:w="4819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芯片</w:t>
            </w:r>
            <w:r>
              <w:rPr>
                <w:sz w:val="19"/>
              </w:rPr>
              <w:t>丢失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无，但</w:t>
            </w:r>
            <w:r>
              <w:rPr>
                <w:rFonts w:hint="eastAsia"/>
                <w:sz w:val="19"/>
                <w:lang w:val="en-US" w:eastAsia="zh-CN"/>
              </w:rPr>
              <w:t>点亮角色</w:t>
            </w:r>
            <w:r>
              <w:rPr>
                <w:sz w:val="19"/>
              </w:rPr>
              <w:t>图鉴</w:t>
            </w:r>
          </w:p>
        </w:tc>
      </w:tr>
    </w:tbl>
    <w:p>
      <w:r>
        <w:rPr>
          <w:b/>
          <w:color w:val="2D2D2D"/>
          <w:sz w:val="25"/>
        </w:rPr>
        <w:t xml:space="preserve">3.3 </w:t>
      </w:r>
      <w:r>
        <w:rPr>
          <w:rFonts w:hint="eastAsia"/>
          <w:b/>
          <w:color w:val="2D2D2D"/>
          <w:sz w:val="25"/>
          <w:lang w:val="en-US" w:eastAsia="zh-CN"/>
        </w:rPr>
        <w:t>芯片</w:t>
      </w:r>
      <w:r>
        <w:rPr>
          <w:b/>
          <w:color w:val="2D2D2D"/>
          <w:sz w:val="25"/>
        </w:rPr>
        <w:t>：品质分级的核心资产</w:t>
      </w:r>
    </w:p>
    <w:p>
      <w:r>
        <w:rPr>
          <w:rFonts w:hint="eastAsia"/>
          <w:lang w:val="en-US" w:eastAsia="zh-CN"/>
        </w:rPr>
        <w:t>芯片</w:t>
      </w:r>
      <w:r>
        <w:t>按品质分四档，类似 APEX 配件分级逻辑——白板</w:t>
      </w:r>
      <w:r>
        <w:rPr>
          <w:rFonts w:hint="eastAsia"/>
          <w:lang w:val="en-US" w:eastAsia="zh-CN"/>
        </w:rPr>
        <w:t>角色</w:t>
      </w:r>
      <w:r>
        <w:t xml:space="preserve"> + 品质</w:t>
      </w:r>
      <w:r>
        <w:rPr>
          <w:rFonts w:hint="eastAsia"/>
          <w:lang w:val="en-US" w:eastAsia="zh-CN"/>
        </w:rPr>
        <w:t>芯片</w:t>
      </w:r>
      <w:r>
        <w:t xml:space="preserve"> = 完整战力。</w:t>
      </w:r>
      <w:r>
        <w:rPr>
          <w:rFonts w:hint="eastAsia"/>
          <w:lang w:val="en-US" w:eastAsia="zh-CN"/>
        </w:rPr>
        <w:t>芯片</w:t>
      </w:r>
      <w:r>
        <w:t>是搜打撤的「赌注核心」，也是</w:t>
      </w:r>
      <w:r>
        <w:rPr>
          <w:rFonts w:hint="eastAsia"/>
          <w:lang w:val="en-US" w:eastAsia="zh-CN"/>
        </w:rPr>
        <w:t>A/B/C</w:t>
      </w:r>
      <w:r>
        <w:t>券系统锁定的对象。</w:t>
      </w:r>
    </w:p>
    <w:p>
      <w:pPr>
        <w:rPr>
          <w:rFonts w:hint="default" w:eastAsia="微软雅黑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特此说明：局内的芯片掉落限定于玩家队伍角色相关芯片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品质</w:t>
            </w:r>
          </w:p>
        </w:tc>
        <w:tc>
          <w:tcPr>
            <w:tcW w:w="1417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稀有度</w:t>
            </w:r>
          </w:p>
        </w:tc>
        <w:tc>
          <w:tcPr>
            <w:tcW w:w="3118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强度定位</w:t>
            </w:r>
          </w:p>
        </w:tc>
        <w:tc>
          <w:tcPr>
            <w:tcW w:w="3118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白（普通）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极常见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基础技能，凑数用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开局掉落、商店低价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蓝（精良）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常见</w:t>
            </w:r>
          </w:p>
        </w:tc>
        <w:tc>
          <w:tcPr>
            <w:tcW w:w="3118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增加数值，强化战力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常规掉落、任务奖励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紫（史诗）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稀有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核心技能，构筑关键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精英怪、限时据点、高风险区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金（传说）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极稀有</w:t>
            </w:r>
          </w:p>
        </w:tc>
        <w:tc>
          <w:tcPr>
            <w:tcW w:w="3118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质变技能</w:t>
            </w:r>
            <w:r>
              <w:rPr>
                <w:rFonts w:hint="eastAsia"/>
                <w:sz w:val="19"/>
                <w:lang w:eastAsia="zh-CN"/>
              </w:rPr>
              <w:t>，</w:t>
            </w:r>
            <w:r>
              <w:rPr>
                <w:rFonts w:hint="eastAsia"/>
                <w:sz w:val="19"/>
                <w:lang w:val="en-US" w:eastAsia="zh-CN"/>
              </w:rPr>
              <w:t>完成毕业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BOSS</w:t>
            </w:r>
          </w:p>
        </w:tc>
      </w:tr>
    </w:tbl>
    <w:p>
      <w:r>
        <w:rPr>
          <w:b/>
          <w:color w:val="2D2D2D"/>
          <w:sz w:val="25"/>
        </w:rPr>
        <w:t>3.4 装配规则</w:t>
      </w:r>
    </w:p>
    <w:p>
      <w:r>
        <w:rPr>
          <w:b/>
        </w:rPr>
        <w:t>• 槽位：</w:t>
      </w:r>
      <w:r>
        <w:t>1</w:t>
      </w:r>
      <w:r>
        <w:rPr>
          <w:rFonts w:hint="eastAsia"/>
          <w:lang w:val="en-US" w:eastAsia="zh-CN"/>
        </w:rPr>
        <w:t>个角色</w:t>
      </w:r>
      <w:r>
        <w:t>最多装配 3 个</w:t>
      </w:r>
      <w:r>
        <w:rPr>
          <w:rFonts w:hint="eastAsia"/>
          <w:lang w:val="en-US" w:eastAsia="zh-CN"/>
        </w:rPr>
        <w:t>芯片</w:t>
      </w:r>
      <w:r>
        <w:t>，</w:t>
      </w:r>
      <w:r>
        <w:rPr>
          <w:rFonts w:hint="eastAsia"/>
          <w:lang w:val="en-US" w:eastAsia="zh-CN"/>
        </w:rPr>
        <w:t>芯片</w:t>
      </w:r>
      <w:r>
        <w:t>与</w:t>
      </w:r>
      <w:r>
        <w:rPr>
          <w:rFonts w:hint="eastAsia"/>
          <w:lang w:val="en-US" w:eastAsia="zh-CN"/>
        </w:rPr>
        <w:t>角色</w:t>
      </w:r>
      <w:r>
        <w:t>绑定。</w:t>
      </w:r>
    </w:p>
    <w:p>
      <w:r>
        <w:rPr>
          <w:b/>
        </w:rPr>
        <w:t>• 构筑深度：</w:t>
      </w:r>
      <w:r>
        <w:t xml:space="preserve">3 </w:t>
      </w:r>
      <w:r>
        <w:rPr>
          <w:rFonts w:hint="eastAsia"/>
          <w:lang w:val="en-US" w:eastAsia="zh-CN"/>
        </w:rPr>
        <w:t>芯片</w:t>
      </w:r>
      <w:r>
        <w:t>槽 = 有限构筑空间，玩家需在「输出/生存/功能」间做取舍，形成</w:t>
      </w:r>
      <w:r>
        <w:rPr>
          <w:rFonts w:hint="eastAsia"/>
          <w:lang w:val="en-US" w:eastAsia="zh-CN"/>
        </w:rPr>
        <w:t>构筑卡组一样的</w:t>
      </w:r>
      <w:r>
        <w:t>乐趣。</w:t>
      </w:r>
    </w:p>
    <w:p>
      <w:r>
        <w:rPr>
          <w:b/>
        </w:rPr>
        <w:t>• 品质搭配：</w:t>
      </w:r>
      <w:r>
        <w:t>白板</w:t>
      </w:r>
      <w:r>
        <w:rPr>
          <w:rFonts w:hint="eastAsia"/>
          <w:lang w:val="en-US" w:eastAsia="zh-CN"/>
        </w:rPr>
        <w:t>角色</w:t>
      </w:r>
      <w:r>
        <w:t xml:space="preserve"> + </w:t>
      </w:r>
      <w:r>
        <w:rPr>
          <w:rFonts w:hint="eastAsia"/>
          <w:lang w:val="en-US" w:eastAsia="zh-CN"/>
        </w:rPr>
        <w:t>3</w:t>
      </w:r>
      <w:r>
        <w:t>金</w:t>
      </w:r>
      <w:r>
        <w:rPr>
          <w:rFonts w:hint="eastAsia"/>
          <w:lang w:val="en-US" w:eastAsia="zh-CN"/>
        </w:rPr>
        <w:t>芯片</w:t>
      </w:r>
      <w:r>
        <w:t xml:space="preserve"> = 顶级战力，但死亡</w:t>
      </w:r>
      <w:r>
        <w:rPr>
          <w:rFonts w:hint="eastAsia"/>
          <w:lang w:val="en-US" w:eastAsia="zh-CN"/>
        </w:rPr>
        <w:t>惩罚</w:t>
      </w:r>
      <w:r>
        <w:t>高——高品质</w:t>
      </w:r>
      <w:r>
        <w:rPr>
          <w:rFonts w:hint="eastAsia"/>
          <w:lang w:val="en-US" w:eastAsia="zh-CN"/>
        </w:rPr>
        <w:t>芯片</w:t>
      </w:r>
      <w:r>
        <w:t>是「最值钱的赌注」。</w:t>
      </w:r>
    </w:p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四、券系统：付费锁定的死亡保险</w:t>
      </w:r>
    </w:p>
    <w:p>
      <w:r>
        <w:rPr>
          <w:b/>
          <w:color w:val="2D2D2D"/>
          <w:sz w:val="25"/>
        </w:rPr>
        <w:t>4.1 券的三档规格</w:t>
      </w:r>
    </w:p>
    <w:p>
      <w:r>
        <w:rPr>
          <w:rFonts w:hint="eastAsia"/>
          <w:lang w:val="en-US" w:eastAsia="zh-CN"/>
        </w:rPr>
        <w:t>A/B/C</w:t>
      </w:r>
      <w:r>
        <w:t>券（保险箱）是「死亡后锁定资产免丢」的凭证，纯付费/活动产出，不靠局内掉落。三档对应不同的锁定量：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3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券档</w:t>
            </w:r>
          </w:p>
        </w:tc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rFonts w:hint="eastAsia"/>
                <w:b/>
                <w:sz w:val="20"/>
                <w:lang w:val="en-US" w:eastAsia="zh-CN"/>
              </w:rPr>
              <w:t>芯片</w:t>
            </w:r>
            <w:r>
              <w:rPr>
                <w:b/>
                <w:sz w:val="20"/>
              </w:rPr>
              <w:t>锁定量</w:t>
            </w:r>
          </w:p>
        </w:tc>
        <w:tc>
          <w:tcPr>
            <w:tcW w:w="3402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 券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9</w:t>
            </w:r>
            <w:r>
              <w:rPr>
                <w:sz w:val="19"/>
              </w:rPr>
              <w:t xml:space="preserve"> 个</w:t>
            </w:r>
          </w:p>
        </w:tc>
        <w:tc>
          <w:tcPr>
            <w:tcW w:w="3402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高容量，</w:t>
            </w:r>
            <w:r>
              <w:rPr>
                <w:rFonts w:hint="eastAsia"/>
                <w:sz w:val="19"/>
                <w:lang w:val="en-US" w:eastAsia="zh-CN"/>
              </w:rPr>
              <w:t>大月卡档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B 券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6</w:t>
            </w:r>
            <w:r>
              <w:rPr>
                <w:sz w:val="19"/>
              </w:rPr>
              <w:t xml:space="preserve"> 个</w:t>
            </w:r>
          </w:p>
        </w:tc>
        <w:tc>
          <w:tcPr>
            <w:tcW w:w="3402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9"/>
              </w:rPr>
              <w:t>中容量，</w:t>
            </w:r>
            <w:r>
              <w:rPr>
                <w:rFonts w:hint="eastAsia"/>
                <w:sz w:val="19"/>
                <w:lang w:val="en-US" w:eastAsia="zh-CN"/>
              </w:rPr>
              <w:t>小月卡</w:t>
            </w:r>
            <w:r>
              <w:rPr>
                <w:sz w:val="19"/>
              </w:rPr>
              <w:t>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 券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 个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低容量，白嫖档</w:t>
            </w:r>
          </w:p>
        </w:tc>
      </w:tr>
    </w:tbl>
    <w:p>
      <w:pPr>
        <w:rPr>
          <w:rFonts w:hint="default" w:eastAsia="微软雅黑"/>
          <w:lang w:val="en-US" w:eastAsia="zh-CN"/>
        </w:rPr>
      </w:pPr>
      <w:r>
        <w:rPr>
          <w:b/>
        </w:rPr>
        <w:t>设计说明：</w:t>
      </w:r>
      <w:r>
        <w:t>技能锁定量按「</w:t>
      </w:r>
      <w:r>
        <w:rPr>
          <w:rFonts w:hint="eastAsia"/>
          <w:lang w:val="en-US" w:eastAsia="zh-CN"/>
        </w:rPr>
        <w:t>角色</w:t>
      </w:r>
      <w:r>
        <w:t>×3槽」对齐——A 券</w:t>
      </w:r>
      <w:r>
        <w:rPr>
          <w:rFonts w:hint="eastAsia"/>
          <w:lang w:val="en-US" w:eastAsia="zh-CN"/>
        </w:rPr>
        <w:t>锁定任意3个角色每人最多</w:t>
      </w:r>
      <w:r>
        <w:t xml:space="preserve">最多 </w:t>
      </w:r>
      <w:r>
        <w:rPr>
          <w:rFonts w:hint="eastAsia"/>
          <w:lang w:val="en-US" w:eastAsia="zh-CN"/>
        </w:rPr>
        <w:t>3个芯片</w:t>
      </w:r>
      <w:r>
        <w:t>，B 券</w:t>
      </w:r>
      <w:r>
        <w:rPr>
          <w:rFonts w:hint="eastAsia"/>
          <w:lang w:val="en-US" w:eastAsia="zh-CN"/>
        </w:rPr>
        <w:t>锁定任意2个角色每人</w:t>
      </w:r>
      <w:r>
        <w:t>最多 3 技能，C 券</w:t>
      </w:r>
      <w:r>
        <w:rPr>
          <w:rFonts w:hint="eastAsia"/>
          <w:lang w:val="en-US" w:eastAsia="zh-CN"/>
        </w:rPr>
        <w:t>锁定任意一个角色最多3</w:t>
      </w:r>
      <w:r>
        <w:t>个技能（保底</w:t>
      </w:r>
      <w:r>
        <w:rPr>
          <w:rFonts w:hint="eastAsia"/>
          <w:lang w:val="en-US" w:eastAsia="zh-CN"/>
        </w:rPr>
        <w:t>一名角色顶配</w:t>
      </w:r>
      <w:r>
        <w:t>）。递减关系清晰且与装配规则自洽。</w:t>
      </w:r>
      <w:r>
        <w:rPr>
          <w:rFonts w:hint="eastAsia"/>
          <w:lang w:val="en-US" w:eastAsia="zh-CN"/>
        </w:rPr>
        <w:t>当玩家通过副本养成刷满至少一个角色的毕业配置，慢慢凑齐一套毕业队伍，再可以通过高难副本（类似深塔或者打榜）活动。</w:t>
      </w:r>
    </w:p>
    <w:p>
      <w:pPr>
        <w:rPr>
          <w:b/>
          <w:color w:val="2D2D2D"/>
          <w:sz w:val="25"/>
        </w:rPr>
      </w:pPr>
      <w:r>
        <w:rPr>
          <w:b/>
          <w:color w:val="2D2D2D"/>
          <w:sz w:val="25"/>
        </w:rPr>
        <w:t>4.2 券的获取</w:t>
      </w:r>
    </w:p>
    <w:p>
      <w:r>
        <w:rPr>
          <w:b/>
        </w:rPr>
        <w:t>• 月卡：</w:t>
      </w:r>
      <w:r>
        <w:t xml:space="preserve">每月固定赠送若干 </w:t>
      </w:r>
      <w:r>
        <w:rPr>
          <w:rFonts w:hint="eastAsia"/>
          <w:lang w:val="en-US" w:eastAsia="zh-CN"/>
        </w:rPr>
        <w:t>B</w:t>
      </w:r>
      <w:r>
        <w:t xml:space="preserve"> 券，维持付费玩家的稳定保险节奏。</w:t>
      </w:r>
    </w:p>
    <w:p>
      <w:r>
        <w:rPr>
          <w:b/>
        </w:rPr>
        <w:t xml:space="preserve">• </w:t>
      </w:r>
      <w:r>
        <w:rPr>
          <w:rFonts w:hint="eastAsia"/>
          <w:b/>
          <w:lang w:val="en-US" w:eastAsia="zh-CN"/>
        </w:rPr>
        <w:t>副本商城</w:t>
      </w:r>
      <w:r>
        <w:rPr>
          <w:b/>
        </w:rPr>
        <w:t>：</w:t>
      </w:r>
      <w:r>
        <w:rPr>
          <w:rFonts w:hint="eastAsia"/>
          <w:b w:val="0"/>
          <w:bCs/>
          <w:lang w:val="en-US" w:eastAsia="zh-CN"/>
        </w:rPr>
        <w:t>可用免费代币购买若干C卷</w:t>
      </w:r>
      <w:r>
        <w:t>。</w:t>
      </w:r>
    </w:p>
    <w:p>
      <w:r>
        <w:rPr>
          <w:b/>
        </w:rPr>
        <w:t>• 通行证：</w:t>
      </w:r>
      <w:r>
        <w:t>通行证等级奖励中发放</w:t>
      </w:r>
      <w:r>
        <w:rPr>
          <w:rFonts w:hint="eastAsia"/>
          <w:lang w:val="en-US" w:eastAsia="zh-CN"/>
        </w:rPr>
        <w:t>A</w:t>
      </w:r>
      <w:r>
        <w:t>券，是</w:t>
      </w:r>
      <w:r>
        <w:rPr>
          <w:rFonts w:hint="eastAsia"/>
          <w:lang w:val="en-US" w:eastAsia="zh-CN"/>
        </w:rPr>
        <w:t>A</w:t>
      </w:r>
      <w:r>
        <w:t>券的主要来源。</w:t>
      </w:r>
    </w:p>
    <w:p>
      <w:r>
        <w:rPr>
          <w:b/>
        </w:rPr>
        <w:t>• 活动：</w:t>
      </w:r>
      <w:r>
        <w:rPr>
          <w:rFonts w:hint="eastAsia"/>
          <w:b w:val="0"/>
          <w:bCs/>
          <w:lang w:val="en-US" w:eastAsia="zh-CN"/>
        </w:rPr>
        <w:t>完成周任务</w:t>
      </w:r>
      <w:r>
        <w:t xml:space="preserve">发放 </w:t>
      </w:r>
      <w:r>
        <w:rPr>
          <w:rFonts w:hint="eastAsia"/>
          <w:lang w:val="en-US" w:eastAsia="zh-CN"/>
        </w:rPr>
        <w:t>A/B</w:t>
      </w:r>
      <w:r>
        <w:t>券，是免费玩家接触</w:t>
      </w:r>
      <w:r>
        <w:rPr>
          <w:rFonts w:hint="eastAsia"/>
          <w:lang w:val="en-US" w:eastAsia="zh-CN"/>
        </w:rPr>
        <w:t>A/B</w:t>
      </w:r>
      <w:r>
        <w:t>券的稳定通道。</w:t>
      </w:r>
    </w:p>
    <w:p>
      <w:r>
        <w:rPr>
          <w:b/>
        </w:rPr>
        <w:t>• 设计意图：</w:t>
      </w:r>
      <w:r>
        <w:t>券不靠局内掉落，避免「搜打撤产出又能保命」的自产自销通胀。券是「花钱买安全」的典型变现点，</w:t>
      </w:r>
      <w:r>
        <w:rPr>
          <w:rFonts w:hint="eastAsia"/>
          <w:lang w:val="en-US" w:eastAsia="zh-CN"/>
        </w:rPr>
        <w:t>非付费</w:t>
      </w:r>
      <w:r>
        <w:t>玩家的资产锁定能力受限，但靠</w:t>
      </w:r>
      <w:r>
        <w:rPr>
          <w:rFonts w:hint="eastAsia"/>
          <w:lang w:val="en-US" w:eastAsia="zh-CN"/>
        </w:rPr>
        <w:t>付出游玩时长获取活动A/B</w:t>
      </w:r>
      <w:r>
        <w:t xml:space="preserve"> 券兜底。</w:t>
      </w:r>
    </w:p>
    <w:p>
      <w:r>
        <w:rPr>
          <w:b/>
          <w:color w:val="2D2D2D"/>
          <w:sz w:val="25"/>
        </w:rPr>
        <w:t>4.3 死亡结算规则</w:t>
      </w:r>
    </w:p>
    <w:p>
      <w:r>
        <w:rPr>
          <w:b/>
        </w:rPr>
        <w:t>结算优先级：</w:t>
      </w:r>
      <w:r>
        <w:t>券锁定资产 &gt; 安全箱收藏品 &gt; 图鉴资格保留 &gt; 其余全部丢失。</w:t>
      </w:r>
    </w:p>
    <w:p>
      <w:r>
        <w:rPr>
          <w:b/>
        </w:rPr>
        <w:t>• 券锁定：</w:t>
      </w:r>
      <w:r>
        <w:t>死亡时，券范围内锁定的</w:t>
      </w:r>
      <w:r>
        <w:rPr>
          <w:rFonts w:hint="eastAsia"/>
          <w:lang w:val="en-US" w:eastAsia="zh-CN"/>
        </w:rPr>
        <w:t>角色+芯片</w:t>
      </w:r>
      <w:r>
        <w:t xml:space="preserve"> 100% 保留，回库存。</w:t>
      </w:r>
    </w:p>
    <w:p>
      <w:r>
        <w:rPr>
          <w:b/>
        </w:rPr>
        <w:t>• 安全箱：</w:t>
      </w:r>
      <w:r>
        <w:t>独立于券，额外带出部分「收藏品」。</w:t>
      </w:r>
    </w:p>
    <w:p>
      <w:r>
        <w:rPr>
          <w:b/>
        </w:rPr>
        <w:t>• 图鉴：</w:t>
      </w:r>
      <w:r>
        <w:t>所有摸到过的</w:t>
      </w:r>
      <w:r>
        <w:rPr>
          <w:rFonts w:hint="eastAsia"/>
          <w:lang w:val="en-US" w:eastAsia="zh-CN"/>
        </w:rPr>
        <w:t>角色和芯片</w:t>
      </w:r>
      <w:r>
        <w:t>永久留图鉴资格，死亡后</w:t>
      </w:r>
      <w:r>
        <w:rPr>
          <w:rFonts w:hint="eastAsia"/>
          <w:lang w:val="en-US" w:eastAsia="zh-CN"/>
        </w:rPr>
        <w:t>蓝色及以下品质技能</w:t>
      </w:r>
      <w:r>
        <w:t>可商城回购。</w:t>
      </w:r>
    </w:p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五、安全箱与收藏品：免费玩家的积累主线</w:t>
      </w:r>
    </w:p>
    <w:p>
      <w:r>
        <w:rPr>
          <w:b/>
          <w:color w:val="2D2D2D"/>
          <w:sz w:val="25"/>
        </w:rPr>
        <w:t>5.1 收藏品定位</w:t>
      </w:r>
    </w:p>
    <w:p>
      <w:r>
        <w:t>收藏品是独立于战斗资产的「非战力藏品」——如纪念徽章、稀有外观、剧情信物、限定挂件。它不提供战斗强度，只提供收集成就感与陈列价值。收藏品是免费玩家的主要积累目标，因为它是「唯一死亡必定带出」的资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红色品质收藏品</w:t>
      </w:r>
      <w:r>
        <w:rPr>
          <w:rFonts w:hint="eastAsia"/>
          <w:lang w:val="en-US" w:eastAsia="zh-CN"/>
        </w:rPr>
        <w:t>关联其他系统：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关联经营玩法</w:t>
      </w:r>
      <w:r>
        <w:rPr>
          <w:rFonts w:hint="eastAsia"/>
          <w:lang w:val="en-US" w:eastAsia="zh-CN"/>
        </w:rPr>
        <w:t>：用于模拟经营玩法中，装饰店铺解锁一些模拟经营玩法的技能，（带出的收藏品A，作为某知名画师真迹，可以带动俱乐部人流量增加。）</w:t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关联股市玩法</w:t>
      </w:r>
      <w:r>
        <w:rPr>
          <w:rFonts w:hint="eastAsia"/>
          <w:lang w:val="en-US" w:eastAsia="zh-CN"/>
        </w:rPr>
        <w:t>：增加真实度，例如：玩家在地图中可以通过摸到的收藏品获知一些信息，左右着股市，如：捡到某遗弃U盘，存着一些老板不为人知的秘密，玩家可以选择是否偷偷传播其中一些消息，是否传播真实的消息，以达成舆情，引发股市变化。一周推出新的一期，统计玩家选项数据，推动一些支线发展，最后影响股市变化，比起类似终末地的随机涨跌，玩家参与度更高，也能够期待社区讨论度提升。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关联剧情</w:t>
      </w:r>
      <w:r>
        <w:rPr>
          <w:rFonts w:hint="eastAsia"/>
          <w:lang w:val="en-US" w:eastAsia="zh-CN"/>
        </w:rPr>
        <w:t>：一些收藏品也可以作为主线支线等彩蛋，被玩家找到，作为一种碎片化叙事的手段。在一定程度上补充剧情。</w:t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关联角色好感度</w:t>
      </w:r>
      <w:r>
        <w:rPr>
          <w:rFonts w:hint="eastAsia"/>
          <w:lang w:val="en-US" w:eastAsia="zh-CN"/>
        </w:rPr>
        <w:t>：可以获取提升角色好感度的礼物，加速好感度剧情的解锁。</w:t>
      </w:r>
    </w:p>
    <w:p>
      <w:pPr>
        <w:rPr>
          <w:rFonts w:hint="default"/>
          <w:lang w:val="en-US" w:eastAsia="zh-CN"/>
        </w:rPr>
      </w:pPr>
    </w:p>
    <w:p>
      <w:r>
        <w:rPr>
          <w:b/>
          <w:color w:val="2D2D2D"/>
          <w:sz w:val="25"/>
        </w:rPr>
        <w:t>5.2 安全箱规则</w:t>
      </w:r>
    </w:p>
    <w:p>
      <w:r>
        <w:rPr>
          <w:b/>
        </w:rPr>
        <w:t>• 容量：</w:t>
      </w:r>
      <w:r>
        <w:t>安全箱默认带出</w:t>
      </w:r>
      <w:r>
        <w:rPr>
          <w:rFonts w:hint="eastAsia"/>
          <w:lang w:val="en-US" w:eastAsia="zh-CN"/>
        </w:rPr>
        <w:t>3*3格</w:t>
      </w:r>
      <w:r>
        <w:t>，可升级扩容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完成版本任务即可升到满级，满级可以设定为8*8格，确保不卡特定收藏品获取，影响其他玩法</w:t>
      </w:r>
      <w:r>
        <w:t>。</w:t>
      </w:r>
    </w:p>
    <w:p>
      <w:r>
        <w:rPr>
          <w:b/>
        </w:rPr>
        <w:t>• 来源：</w:t>
      </w:r>
      <w:r>
        <w:t>收藏品局内概率掉落（不占技能掉落权重，独立掉落表）。</w:t>
      </w:r>
    </w:p>
    <w:p>
      <w:r>
        <w:rPr>
          <w:b/>
        </w:rPr>
        <w:t>• 设计意图：</w:t>
      </w:r>
      <w:r>
        <w:t>安全箱保证了「死亡也有正反馈」——即使全丢，至少带</w:t>
      </w:r>
      <w:r>
        <w:rPr>
          <w:rFonts w:hint="eastAsia"/>
          <w:lang w:val="en-US" w:eastAsia="zh-CN"/>
        </w:rPr>
        <w:t>一些</w:t>
      </w:r>
      <w:r>
        <w:t>收藏品回家，缓解挫败感，同时给免费玩家一条稳定的「非战斗成长线」。</w:t>
      </w:r>
    </w:p>
    <w:p>
      <w:pPr>
        <w:pBdr>
          <w:bottom w:val="single" w:color="0B3D62" w:sz="16" w:space="1"/>
        </w:pBdr>
        <w:rPr>
          <w:rFonts w:hint="default" w:eastAsia="微软雅黑"/>
          <w:lang w:val="en-US" w:eastAsia="zh-CN"/>
        </w:rPr>
      </w:pPr>
      <w:r>
        <w:rPr>
          <w:rFonts w:hint="eastAsia"/>
          <w:b/>
          <w:color w:val="0B3D62"/>
          <w:sz w:val="30"/>
          <w:lang w:val="en-US" w:eastAsia="zh-CN"/>
        </w:rPr>
        <w:t>六、地图与敌人设计</w:t>
      </w:r>
    </w:p>
    <w:p>
      <w:r>
        <w:rPr>
          <w:b/>
          <w:sz w:val="25"/>
        </w:rPr>
        <w:t>6.1 地图设计总纲：固定骨架 + 随机区域块</w:t>
      </w:r>
    </w:p>
    <w:p>
      <w:r>
        <w:rPr>
          <w:b w:val="0"/>
        </w:rPr>
        <w:t>地图采用「固定骨架 + 随机区域块」结构。骨架（地图外轮廓、区域网格、固定撤离点坐标、安全区收缩路径）全局不变，为撤离点、安全区、遇敌节奏等需要空间参照的系统提供稳定锚点；随机的是每个区域内「刷什么敌人、开什么宝箱、出什么盈利点、埋什么收藏品」的内容物组合，为每局制造新鲜感。</w:t>
      </w:r>
    </w:p>
    <w:p>
      <w:r>
        <w:rPr>
          <w:b w:val="0"/>
        </w:rPr>
        <w:t>这一结构同时满足两个设计目标：</w:t>
      </w:r>
    </w:p>
    <w:p>
      <w:r>
        <w:rPr>
          <w:b/>
        </w:rPr>
        <w:t>• 可预测的风险参照</w:t>
      </w:r>
      <w:r>
        <w:t>玩家能通过区域类型（而非具体内容物）预判风险等级，撤离点和安全区的位置每局可预期，降低学习成本，符合 P2 低门槛。</w:t>
      </w:r>
    </w:p>
    <w:p>
      <w:r>
        <w:rPr>
          <w:b/>
        </w:rPr>
        <w:t>• 可控的新鲜感</w:t>
      </w:r>
      <w:r>
        <w:t>区域内容物随机，避免「背板跑图」的单调，让「这局去哪赌」成为一个每局都不同的决策，符合 P3 短平快的复玩性。</w:t>
      </w:r>
    </w:p>
    <w:p>
      <w:r>
        <w:rPr>
          <w:b/>
          <w:sz w:val="25"/>
        </w:rPr>
        <w:t>6.2 地图骨架与区域网格</w:t>
      </w:r>
    </w:p>
    <w:p>
      <w:r>
        <w:rPr>
          <w:b w:val="0"/>
        </w:rPr>
        <w:t>地图外轮廓固定，内部划分为若干「区域块」，每个区域块携带一个固定的风险等级标签（低/中/高），风险等级决定该区域能刷出的内容物池。区域块之间通过固定通道相连，玩家按通道移动。</w:t>
      </w:r>
    </w:p>
    <w:p>
      <w:r>
        <w:rPr>
          <w:b w:val="0"/>
        </w:rPr>
        <w:t>区域风险等级与内容物池的对应关系：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rPr>
                <w:b/>
              </w:rPr>
              <w:t>区域块</w:t>
            </w:r>
          </w:p>
        </w:tc>
        <w:tc>
          <w:tcPr>
            <w:tcW w:w="2351" w:type="dxa"/>
          </w:tcPr>
          <w:p>
            <w:r>
              <w:rPr>
                <w:b/>
              </w:rPr>
              <w:t>风险标签</w:t>
            </w:r>
          </w:p>
        </w:tc>
        <w:tc>
          <w:tcPr>
            <w:tcW w:w="2351" w:type="dxa"/>
          </w:tcPr>
          <w:p>
            <w:r>
              <w:rPr>
                <w:b/>
              </w:rPr>
              <w:t>敌人配置池</w:t>
            </w:r>
          </w:p>
        </w:tc>
        <w:tc>
          <w:tcPr>
            <w:tcW w:w="2351" w:type="dxa"/>
          </w:tcPr>
          <w:p>
            <w:r>
              <w:rPr>
                <w:b/>
              </w:rPr>
              <w:t>掉落内容物池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外围区</w:t>
            </w:r>
          </w:p>
        </w:tc>
        <w:tc>
          <w:tcPr>
            <w:tcW w:w="2351" w:type="dxa"/>
          </w:tcPr>
          <w:p>
            <w:r>
              <w:t>低</w:t>
            </w:r>
          </w:p>
        </w:tc>
        <w:tc>
          <w:tcPr>
            <w:tcW w:w="2351" w:type="dxa"/>
          </w:tcPr>
          <w:p>
            <w:r>
              <w:t>少量杂兵（无精英）</w:t>
            </w:r>
          </w:p>
        </w:tc>
        <w:tc>
          <w:tcPr>
            <w:tcW w:w="2351" w:type="dxa"/>
          </w:tcPr>
          <w:p>
            <w:r>
              <w:t>白/蓝</w:t>
            </w:r>
            <w:r>
              <w:rPr>
                <w:rFonts w:hint="eastAsia"/>
                <w:lang w:val="en-US" w:eastAsia="zh-CN"/>
              </w:rPr>
              <w:t>芯片</w:t>
            </w:r>
            <w:r>
              <w:t>、低价值收藏品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过渡区</w:t>
            </w:r>
          </w:p>
        </w:tc>
        <w:tc>
          <w:tcPr>
            <w:tcW w:w="2351" w:type="dxa"/>
          </w:tcPr>
          <w:p>
            <w:r>
              <w:t>中</w:t>
            </w:r>
          </w:p>
        </w:tc>
        <w:tc>
          <w:tcPr>
            <w:tcW w:w="2351" w:type="dxa"/>
          </w:tcPr>
          <w:p>
            <w:r>
              <w:t>精英怪 + 杂兵群</w:t>
            </w:r>
          </w:p>
        </w:tc>
        <w:tc>
          <w:tcPr>
            <w:tcW w:w="2351" w:type="dxa"/>
          </w:tcPr>
          <w:p>
            <w:r>
              <w:t>蓝/紫</w:t>
            </w:r>
            <w:r>
              <w:rPr>
                <w:rFonts w:hint="eastAsia"/>
                <w:lang w:val="en-US" w:eastAsia="zh-CN"/>
              </w:rPr>
              <w:t>芯片</w:t>
            </w:r>
            <w:r>
              <w:t>、中价值收藏品、限时据点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高危区</w:t>
            </w:r>
          </w:p>
        </w:tc>
        <w:tc>
          <w:tcPr>
            <w:tcW w:w="2351" w:type="dxa"/>
          </w:tcPr>
          <w:p>
            <w:r>
              <w:t>高</w:t>
            </w:r>
          </w:p>
        </w:tc>
        <w:tc>
          <w:tcPr>
            <w:tcW w:w="2351" w:type="dxa"/>
          </w:tcPr>
          <w:p>
            <w:r>
              <w:t>BOSS/精英群</w:t>
            </w:r>
          </w:p>
        </w:tc>
        <w:tc>
          <w:tcPr>
            <w:tcW w:w="2351" w:type="dxa"/>
          </w:tcPr>
          <w:p>
            <w:r>
              <w:t>紫/金</w:t>
            </w:r>
            <w:r>
              <w:rPr>
                <w:rFonts w:hint="eastAsia"/>
                <w:lang w:val="en-US" w:eastAsia="zh-CN"/>
              </w:rPr>
              <w:t>芯片</w:t>
            </w:r>
            <w:r>
              <w:t>、高价值收藏品、稀有事件</w:t>
            </w:r>
          </w:p>
        </w:tc>
      </w:tr>
    </w:tbl>
    <w:p>
      <w:r>
        <w:rPr>
          <w:b/>
          <w:sz w:val="25"/>
        </w:rPr>
        <w:t>6.3 随机拼接规则</w:t>
      </w:r>
    </w:p>
    <w:p>
      <w:r>
        <w:rPr>
          <w:b w:val="0"/>
        </w:rPr>
        <w:t>每局开始时，系统从区域块库中随机抽取并组合内容物，遵循以下约束：</w:t>
      </w:r>
    </w:p>
    <w:p>
      <w:r>
        <w:rPr>
          <w:b/>
        </w:rPr>
        <w:t>• 风险梯度不破坏</w:t>
      </w:r>
      <w:r>
        <w:t>地图四周始终为低风险外围区，向中心逐步递进到高风险核心区，保证「越深入越危险」的空间直觉不被随机打乱。</w:t>
      </w:r>
    </w:p>
    <w:p>
      <w:r>
        <w:rPr>
          <w:b/>
        </w:rPr>
        <w:t>• 撤离点固定锚定</w:t>
      </w:r>
      <w:r>
        <w:t>撤离点固定在地图骨架的预设坐标（每个区域块边界处 1 个），不随内容物随机而移动，保证玩家始终能找到可预期的撤离参照。</w:t>
      </w:r>
    </w:p>
    <w:p>
      <w:r>
        <w:rPr>
          <w:b/>
        </w:rPr>
        <w:t>• 内容物池按风险抽取</w:t>
      </w:r>
      <w:r>
        <w:t>低风险区从「白/蓝」</w:t>
      </w:r>
      <w:r>
        <w:rPr>
          <w:rFonts w:hint="eastAsia"/>
          <w:lang w:val="en-US" w:eastAsia="zh-CN"/>
        </w:rPr>
        <w:t>芯片</w:t>
      </w:r>
      <w:r>
        <w:t>池抽取，中风险区从「蓝/紫」</w:t>
      </w:r>
      <w:r>
        <w:rPr>
          <w:rFonts w:hint="eastAsia"/>
          <w:lang w:val="en-US" w:eastAsia="zh-CN"/>
        </w:rPr>
        <w:t>芯片</w:t>
      </w:r>
      <w:r>
        <w:t>池抽取，高风险区从「紫/金」</w:t>
      </w:r>
      <w:r>
        <w:rPr>
          <w:rFonts w:hint="eastAsia"/>
          <w:lang w:val="en-US" w:eastAsia="zh-CN"/>
        </w:rPr>
        <w:t>芯片</w:t>
      </w:r>
      <w:bookmarkStart w:id="0" w:name="_GoBack"/>
      <w:bookmarkEnd w:id="0"/>
      <w:r>
        <w:t>池抽取，掉落期望与风险严格挂钩。</w:t>
      </w:r>
    </w:p>
    <w:p>
      <w:r>
        <w:rPr>
          <w:b/>
        </w:rPr>
        <w:t>• 盈利点至少 2 个</w:t>
      </w:r>
      <w:r>
        <w:t>每局至少保证 2 个不同类型的盈利点（撤离 + 限时据点/局内目标），确保 P6 盈利多路径支柱在任何一局都成立。</w:t>
      </w:r>
    </w:p>
    <w:p>
      <w:r>
        <w:rPr>
          <w:b/>
          <w:sz w:val="25"/>
        </w:rPr>
        <w:t>6.4 撤离点设计：固定点位 + 随机开放</w:t>
      </w:r>
    </w:p>
    <w:p>
      <w:r>
        <w:rPr>
          <w:b w:val="0"/>
        </w:rPr>
        <w:t>全图固定 N 个撤离点（锚定在地图骨架上），每局随机开放其中一部分，其余关闭。随局内安全区收缩，已开放的撤离点会逐步关闭，逼玩家在「背更多战利品」与「赶在关闭前撤离」之间做决策。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r>
              <w:rPr>
                <w:b/>
              </w:rPr>
              <w:t>要素</w:t>
            </w:r>
          </w:p>
        </w:tc>
        <w:tc>
          <w:tcPr>
            <w:tcW w:w="3135" w:type="dxa"/>
          </w:tcPr>
          <w:p>
            <w:r>
              <w:rPr>
                <w:b/>
              </w:rPr>
              <w:t>规则</w:t>
            </w:r>
          </w:p>
        </w:tc>
        <w:tc>
          <w:tcPr>
            <w:tcW w:w="3135" w:type="dxa"/>
          </w:tcPr>
          <w:p>
            <w:r>
              <w:rPr>
                <w:b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r>
              <w:t>撤离点数量</w:t>
            </w:r>
          </w:p>
        </w:tc>
        <w:tc>
          <w:tcPr>
            <w:tcW w:w="3135" w:type="dxa"/>
          </w:tcPr>
          <w:p>
            <w:r>
              <w:t>固定 6 个，每局随机开放 3-4 个</w:t>
            </w:r>
          </w:p>
        </w:tc>
        <w:tc>
          <w:tcPr>
            <w:tcW w:w="3135" w:type="dxa"/>
          </w:tcPr>
          <w:p>
            <w:r>
              <w:t>保证选择空间，又不至于过于宽松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r>
              <w:t>开放状态</w:t>
            </w:r>
          </w:p>
        </w:tc>
        <w:tc>
          <w:tcPr>
            <w:tcW w:w="3135" w:type="dxa"/>
          </w:tcPr>
          <w:p>
            <w:r>
              <w:t>开局即显示，玩家可提前规划路线</w:t>
            </w:r>
          </w:p>
        </w:tc>
        <w:tc>
          <w:tcPr>
            <w:tcW w:w="3135" w:type="dxa"/>
          </w:tcPr>
          <w:p>
            <w:r>
              <w:t>降低「找不到撤离点」的挫败，符合低门槛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r>
              <w:t>关闭节奏</w:t>
            </w:r>
          </w:p>
        </w:tc>
        <w:tc>
          <w:tcPr>
            <w:tcW w:w="3135" w:type="dxa"/>
          </w:tcPr>
          <w:p>
            <w:r>
              <w:t>随安全区收缩，每轮关闭 1-2 个</w:t>
            </w:r>
          </w:p>
        </w:tc>
        <w:tc>
          <w:tcPr>
            <w:tcW w:w="3135" w:type="dxa"/>
          </w:tcPr>
          <w:p>
            <w:r>
              <w:t>制造「贪婪 vs 求生」的经典张力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r>
              <w:t>撤离耗时</w:t>
            </w:r>
          </w:p>
        </w:tc>
        <w:tc>
          <w:tcPr>
            <w:tcW w:w="3135" w:type="dxa"/>
          </w:tcPr>
          <w:p>
            <w:r>
              <w:t>进入撤离点后需 5 秒读条</w:t>
            </w:r>
          </w:p>
        </w:tc>
        <w:tc>
          <w:tcPr>
            <w:tcW w:w="3135" w:type="dxa"/>
          </w:tcPr>
          <w:p>
            <w:r>
              <w:t>撤离本身也是决策点</w:t>
            </w:r>
          </w:p>
        </w:tc>
      </w:tr>
    </w:tbl>
    <w:p>
      <w:r>
        <w:rPr>
          <w:b/>
          <w:sz w:val="25"/>
        </w:rPr>
        <w:t>6.5 多盈利点：撤离只是盈利之一</w:t>
      </w:r>
    </w:p>
    <w:p>
      <w:r>
        <w:rPr>
          <w:b w:val="0"/>
        </w:rPr>
        <w:t>「撤」不是唯一正反馈出口，玩家可以在局内通过多种途径盈利，撤离从「必须完成的紧张时刻」降级为「多种获利手段之一」。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rPr>
                <w:b/>
              </w:rPr>
              <w:t>盈利点</w:t>
            </w:r>
          </w:p>
        </w:tc>
        <w:tc>
          <w:tcPr>
            <w:tcW w:w="2351" w:type="dxa"/>
          </w:tcPr>
          <w:p>
            <w:r>
              <w:rPr>
                <w:b/>
              </w:rPr>
              <w:t>触发时机</w:t>
            </w:r>
          </w:p>
        </w:tc>
        <w:tc>
          <w:tcPr>
            <w:tcW w:w="2351" w:type="dxa"/>
          </w:tcPr>
          <w:p>
            <w:r>
              <w:rPr>
                <w:b/>
              </w:rPr>
              <w:t>风险特征</w:t>
            </w:r>
          </w:p>
        </w:tc>
        <w:tc>
          <w:tcPr>
            <w:tcW w:w="2351" w:type="dxa"/>
          </w:tcPr>
          <w:p>
            <w:r>
              <w:rPr>
                <w:b/>
              </w:rPr>
              <w:t>正反馈节奏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撤离带出</w:t>
            </w:r>
          </w:p>
        </w:tc>
        <w:tc>
          <w:tcPr>
            <w:tcW w:w="2351" w:type="dxa"/>
          </w:tcPr>
          <w:p>
            <w:r>
              <w:t>局末主动撤离</w:t>
            </w:r>
          </w:p>
        </w:tc>
        <w:tc>
          <w:tcPr>
            <w:tcW w:w="2351" w:type="dxa"/>
          </w:tcPr>
          <w:p>
            <w:r>
              <w:t>高风险高回报，背得越多越危险</w:t>
            </w:r>
          </w:p>
        </w:tc>
        <w:tc>
          <w:tcPr>
            <w:tcW w:w="2351" w:type="dxa"/>
          </w:tcPr>
          <w:p>
            <w:r>
              <w:t>延迟大额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完成局内目标</w:t>
            </w:r>
          </w:p>
        </w:tc>
        <w:tc>
          <w:tcPr>
            <w:tcW w:w="2351" w:type="dxa"/>
          </w:tcPr>
          <w:p>
            <w:r>
              <w:t>途中支线/事件</w:t>
            </w:r>
          </w:p>
        </w:tc>
        <w:tc>
          <w:tcPr>
            <w:tcW w:w="2351" w:type="dxa"/>
          </w:tcPr>
          <w:p>
            <w:r>
              <w:t>中风险固定奖励</w:t>
            </w:r>
          </w:p>
        </w:tc>
        <w:tc>
          <w:tcPr>
            <w:tcW w:w="2351" w:type="dxa"/>
          </w:tcPr>
          <w:p>
            <w:r>
              <w:t>中频稳定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击杀掉落</w:t>
            </w:r>
          </w:p>
        </w:tc>
        <w:tc>
          <w:tcPr>
            <w:tcW w:w="2351" w:type="dxa"/>
          </w:tcPr>
          <w:p>
            <w:r>
              <w:t>随时</w:t>
            </w:r>
          </w:p>
        </w:tc>
        <w:tc>
          <w:tcPr>
            <w:tcW w:w="2351" w:type="dxa"/>
          </w:tcPr>
          <w:p>
            <w:r>
              <w:t>即时反馈，暴露位置</w:t>
            </w:r>
          </w:p>
        </w:tc>
        <w:tc>
          <w:tcPr>
            <w:tcW w:w="2351" w:type="dxa"/>
          </w:tcPr>
          <w:p>
            <w:r>
              <w:t>即时小额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>
            <w:r>
              <w:t>限时据点</w:t>
            </w:r>
          </w:p>
        </w:tc>
        <w:tc>
          <w:tcPr>
            <w:tcW w:w="2351" w:type="dxa"/>
          </w:tcPr>
          <w:p>
            <w:r>
              <w:t>安全区变化触发</w:t>
            </w:r>
          </w:p>
        </w:tc>
        <w:tc>
          <w:tcPr>
            <w:tcW w:w="2351" w:type="dxa"/>
          </w:tcPr>
          <w:p>
            <w:r>
              <w:t>时间压迫的机会成本</w:t>
            </w:r>
          </w:p>
        </w:tc>
        <w:tc>
          <w:tcPr>
            <w:tcW w:w="2351" w:type="dxa"/>
          </w:tcPr>
          <w:p>
            <w:r>
              <w:t>低频大额</w:t>
            </w:r>
          </w:p>
        </w:tc>
      </w:tr>
    </w:tbl>
    <w:p>
      <w:r>
        <w:rPr>
          <w:b/>
        </w:rPr>
        <w:t>设计意图：</w:t>
      </w:r>
      <w:r>
        <w:t>多盈利点让玩家可以「这局不撤了，专门刷某个据点」。盈利动机多元化后，撤离不再是心理负担，玩家随时能找一个获利出口，轻量化自然成立。</w:t>
      </w:r>
    </w:p>
    <w:p>
      <w:r>
        <w:rPr>
          <w:b/>
          <w:sz w:val="25"/>
        </w:rPr>
        <w:t>6.6 敌人设计</w:t>
      </w:r>
    </w:p>
    <w:p>
      <w:pPr>
        <w:rPr>
          <w:rFonts w:hint="default" w:eastAsia="微软雅黑"/>
          <w:lang w:val="en-US" w:eastAsia="zh-CN"/>
        </w:rPr>
      </w:pPr>
      <w:r>
        <w:rPr>
          <w:b/>
        </w:rPr>
        <w:t>AI 而非 PVP：</w:t>
      </w:r>
      <w:r>
        <w:t>以 PVE 敌人为主，避免「被高玩蹲」的挫败感，符合 P1 低挫败支柱。</w:t>
      </w:r>
      <w:r>
        <w:rPr>
          <w:rFonts w:hint="eastAsia"/>
          <w:lang w:val="en-US" w:eastAsia="zh-CN"/>
        </w:rPr>
        <w:t>遇到敌人进入三消战斗。</w:t>
      </w:r>
    </w:p>
    <w:p>
      <w:r>
        <w:rPr>
          <w:b/>
        </w:rPr>
        <w:t>敌人强度与风险挂钩：</w:t>
      </w:r>
      <w:r>
        <w:t>敌人强度与所在区域风险等级严格匹配。玩家进入高危区前，能通过区域视觉标识（如红光、暗色滤镜、危险警示）清晰预判风险，符合「决策权重 &gt; 操作权重」的 P5 支柱。</w:t>
      </w:r>
    </w:p>
    <w:p>
      <w:r>
        <w:rPr>
          <w:b/>
        </w:rPr>
        <w:t>敌人掉落即搜刮源：</w:t>
      </w:r>
      <w:r>
        <w:t>敌人死亡掉落</w:t>
      </w:r>
      <w:r>
        <w:rPr>
          <w:rFonts w:hint="eastAsia"/>
          <w:lang w:val="en-US" w:eastAsia="zh-CN"/>
        </w:rPr>
        <w:t>芯片</w:t>
      </w:r>
      <w:r>
        <w:t>/</w:t>
      </w:r>
      <w:r>
        <w:rPr>
          <w:rFonts w:hint="eastAsia"/>
          <w:lang w:val="en-US" w:eastAsia="zh-CN"/>
        </w:rPr>
        <w:t>代币</w:t>
      </w:r>
      <w:r>
        <w:t>/收藏品，是搜打撤「搜」的核心来源。击杀奖励与敌人风险成正比——高风险区敌人掉落品质更高，但暴露位置、消耗资源的代价也更大。</w:t>
      </w:r>
    </w:p>
    <w:p>
      <w:r>
        <w:rPr>
          <w:b/>
          <w:sz w:val="25"/>
        </w:rPr>
        <w:t>6.7 遇敌节奏</w:t>
      </w:r>
    </w:p>
    <w:p>
      <w:r>
        <w:rPr>
          <w:b w:val="0"/>
        </w:rPr>
        <w:t>遇敌节奏遵循「搜刮期宽松 → 据点期紧张 → 撤离期压迫」的曲线，让玩家在放松搜刮与紧张战斗间轮转，维持心流。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>
            <w:r>
              <w:rPr>
                <w:b/>
              </w:rPr>
              <w:t>阶段</w:t>
            </w:r>
          </w:p>
        </w:tc>
        <w:tc>
          <w:tcPr>
            <w:tcW w:w="1881" w:type="dxa"/>
          </w:tcPr>
          <w:p>
            <w:r>
              <w:rPr>
                <w:b/>
              </w:rPr>
              <w:t>时长</w:t>
            </w:r>
          </w:p>
        </w:tc>
        <w:tc>
          <w:tcPr>
            <w:tcW w:w="1881" w:type="dxa"/>
          </w:tcPr>
          <w:p>
            <w:r>
              <w:rPr>
                <w:b/>
              </w:rPr>
              <w:t>遇敌密度</w:t>
            </w:r>
          </w:p>
        </w:tc>
        <w:tc>
          <w:tcPr>
            <w:tcW w:w="1881" w:type="dxa"/>
          </w:tcPr>
          <w:p>
            <w:r>
              <w:rPr>
                <w:b/>
              </w:rPr>
              <w:t>玩家决策</w:t>
            </w:r>
          </w:p>
        </w:tc>
        <w:tc>
          <w:tcPr>
            <w:tcW w:w="1881" w:type="dxa"/>
          </w:tcPr>
          <w:p>
            <w:r>
              <w:rPr>
                <w:b/>
              </w:rPr>
              <w:t>系统反馈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>
            <w:r>
              <w:t>搜刮期</w:t>
            </w:r>
          </w:p>
        </w:tc>
        <w:tc>
          <w:tcPr>
            <w:tcW w:w="1881" w:type="dxa"/>
          </w:tcPr>
          <w:p>
            <w:r>
              <w:t>0-3 分钟</w:t>
            </w:r>
          </w:p>
        </w:tc>
        <w:tc>
          <w:tcPr>
            <w:tcW w:w="1881" w:type="dxa"/>
          </w:tcPr>
          <w:p>
            <w:r>
              <w:t>低（零散杂兵）</w:t>
            </w:r>
          </w:p>
        </w:tc>
        <w:tc>
          <w:tcPr>
            <w:tcW w:w="1881" w:type="dxa"/>
          </w:tcPr>
          <w:p>
            <w:r>
              <w:t>去哪搜、打不打</w:t>
            </w:r>
          </w:p>
        </w:tc>
        <w:tc>
          <w:tcPr>
            <w:tcW w:w="1881" w:type="dxa"/>
          </w:tcPr>
          <w:p>
            <w:r>
              <w:t>掉落反馈、风险提示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>
            <w:r>
              <w:t>据点/目标期</w:t>
            </w:r>
          </w:p>
        </w:tc>
        <w:tc>
          <w:tcPr>
            <w:tcW w:w="1881" w:type="dxa"/>
          </w:tcPr>
          <w:p>
            <w:r>
              <w:t>3-9 分钟</w:t>
            </w:r>
          </w:p>
        </w:tc>
        <w:tc>
          <w:tcPr>
            <w:tcW w:w="1881" w:type="dxa"/>
          </w:tcPr>
          <w:p>
            <w:r>
              <w:t>中（精英怪+据点）</w:t>
            </w:r>
          </w:p>
        </w:tc>
        <w:tc>
          <w:tcPr>
            <w:tcW w:w="1881" w:type="dxa"/>
          </w:tcPr>
          <w:p>
            <w:r>
              <w:t>赌不赌高风险区、刷不刷据点</w:t>
            </w:r>
          </w:p>
        </w:tc>
        <w:tc>
          <w:tcPr>
            <w:tcW w:w="1881" w:type="dxa"/>
          </w:tcPr>
          <w:p>
            <w:r>
              <w:t>安全区收缩、盈利点刷新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>
            <w:r>
              <w:t>撤离决策期</w:t>
            </w:r>
          </w:p>
        </w:tc>
        <w:tc>
          <w:tcPr>
            <w:tcW w:w="1881" w:type="dxa"/>
          </w:tcPr>
          <w:p>
            <w:r>
              <w:t>9-15 分钟</w:t>
            </w:r>
          </w:p>
        </w:tc>
        <w:tc>
          <w:tcPr>
            <w:tcW w:w="1881" w:type="dxa"/>
          </w:tcPr>
          <w:p>
            <w:r>
              <w:t>高（敌人压迫）</w:t>
            </w:r>
          </w:p>
        </w:tc>
        <w:tc>
          <w:tcPr>
            <w:tcW w:w="1881" w:type="dxa"/>
          </w:tcPr>
          <w:p>
            <w:r>
              <w:t>撤不撤、怎么撤</w:t>
            </w:r>
          </w:p>
        </w:tc>
        <w:tc>
          <w:tcPr>
            <w:tcW w:w="1881" w:type="dxa"/>
          </w:tcPr>
          <w:p>
            <w:r>
              <w:t>撤离点递减、敌人压迫</w:t>
            </w:r>
          </w:p>
        </w:tc>
      </w:tr>
    </w:tbl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七、经济系统</w:t>
      </w:r>
    </w:p>
    <w:p>
      <w:r>
        <w:rPr>
          <w:b/>
          <w:color w:val="2D2D2D"/>
          <w:sz w:val="25"/>
        </w:rPr>
        <w:t>7.1 货币体系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415"/>
        <w:gridCol w:w="3113"/>
        <w:gridCol w:w="31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货币</w:t>
            </w:r>
          </w:p>
        </w:tc>
        <w:tc>
          <w:tcPr>
            <w:tcW w:w="1415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3113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获取</w:t>
            </w:r>
          </w:p>
        </w:tc>
        <w:tc>
          <w:tcPr>
            <w:tcW w:w="3113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消耗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通用</w:t>
            </w:r>
            <w:r>
              <w:rPr>
                <w:rFonts w:hint="eastAsia"/>
                <w:sz w:val="19"/>
                <w:lang w:val="en-US" w:eastAsia="zh-CN"/>
              </w:rPr>
              <w:t>代币</w:t>
            </w:r>
          </w:p>
        </w:tc>
        <w:tc>
          <w:tcPr>
            <w:tcW w:w="141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局内产出</w:t>
            </w:r>
          </w:p>
        </w:tc>
        <w:tc>
          <w:tcPr>
            <w:tcW w:w="311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撤离带出、任务、击杀、卖藏品</w:t>
            </w:r>
          </w:p>
        </w:tc>
        <w:tc>
          <w:tcPr>
            <w:tcW w:w="3113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购买芯片等物资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券（A/B/C）</w:t>
            </w:r>
          </w:p>
        </w:tc>
        <w:tc>
          <w:tcPr>
            <w:tcW w:w="1415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付费/</w:t>
            </w:r>
            <w:r>
              <w:rPr>
                <w:rFonts w:hint="eastAsia"/>
                <w:sz w:val="19"/>
                <w:lang w:val="en-US" w:eastAsia="zh-CN"/>
              </w:rPr>
              <w:t>任务</w:t>
            </w:r>
          </w:p>
        </w:tc>
        <w:tc>
          <w:tcPr>
            <w:tcW w:w="3113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月卡、通行证、活动</w:t>
            </w:r>
            <w:r>
              <w:rPr>
                <w:rFonts w:hint="eastAsia"/>
                <w:sz w:val="19"/>
                <w:lang w:eastAsia="zh-CN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副本商店</w:t>
            </w:r>
          </w:p>
        </w:tc>
        <w:tc>
          <w:tcPr>
            <w:tcW w:w="311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死亡锁定资产（一次性）</w:t>
            </w:r>
          </w:p>
        </w:tc>
      </w:tr>
    </w:tbl>
    <w:p>
      <w:r>
        <w:rPr>
          <w:b/>
          <w:color w:val="2D2D2D"/>
          <w:sz w:val="25"/>
        </w:rPr>
        <w:t xml:space="preserve">7.2 Sources &amp; Sinks </w:t>
      </w:r>
    </w:p>
    <w:p>
      <w:r>
        <w:rPr>
          <w:b/>
        </w:rPr>
        <w:t>Sources（产出）：</w:t>
      </w:r>
      <w:r>
        <w:t>撤离带出、</w:t>
      </w:r>
      <w:r>
        <w:rPr>
          <w:rFonts w:hint="eastAsia"/>
          <w:lang w:val="en-US" w:eastAsia="zh-CN"/>
        </w:rPr>
        <w:t>完成</w:t>
      </w:r>
      <w:r>
        <w:t>局内</w:t>
      </w:r>
      <w:r>
        <w:rPr>
          <w:rFonts w:hint="eastAsia"/>
          <w:lang w:val="en-US" w:eastAsia="zh-CN"/>
        </w:rPr>
        <w:t>任务</w:t>
      </w:r>
      <w:r>
        <w:t>、击杀</w:t>
      </w:r>
      <w:r>
        <w:rPr>
          <w:rFonts w:hint="eastAsia"/>
          <w:lang w:val="en-US" w:eastAsia="zh-CN"/>
        </w:rPr>
        <w:t>怪物</w:t>
      </w:r>
      <w:r>
        <w:t>掉落、限时据点</w:t>
      </w:r>
      <w:r>
        <w:rPr>
          <w:rFonts w:hint="eastAsia"/>
          <w:lang w:val="en-US" w:eastAsia="zh-CN"/>
        </w:rPr>
        <w:t>奖励</w:t>
      </w:r>
      <w:r>
        <w:t>、收藏品变卖、任务奖励。</w:t>
      </w:r>
    </w:p>
    <w:p>
      <w:r>
        <w:rPr>
          <w:b/>
        </w:rPr>
        <w:t>Sinks（消耗）：</w:t>
      </w:r>
      <w:r>
        <w:t>安全箱升级、</w:t>
      </w:r>
      <w:r>
        <w:rPr>
          <w:rFonts w:hint="eastAsia"/>
          <w:lang w:val="en-US" w:eastAsia="zh-CN"/>
        </w:rPr>
        <w:t>蓝/白色芯片</w:t>
      </w:r>
      <w:r>
        <w:t>购买、</w:t>
      </w:r>
      <w:r>
        <w:rPr>
          <w:rFonts w:hint="eastAsia"/>
          <w:lang w:val="en-US" w:eastAsia="zh-CN"/>
        </w:rPr>
        <w:t>C</w:t>
      </w:r>
      <w:r>
        <w:t>券兑换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副本外强化素材等</w:t>
      </w:r>
      <w:r>
        <w:t>。</w:t>
      </w:r>
    </w:p>
    <w:p>
      <w:r>
        <w:rPr>
          <w:b/>
        </w:rPr>
        <w:t>闭环验证：</w:t>
      </w:r>
      <w:r>
        <w:t xml:space="preserve">通用货币的核心循环是「赚钱 → </w:t>
      </w:r>
      <w:r>
        <w:rPr>
          <w:rFonts w:hint="eastAsia"/>
          <w:lang w:val="en-US" w:eastAsia="zh-CN"/>
        </w:rPr>
        <w:t>购买芯片等</w:t>
      </w:r>
      <w:r>
        <w:t xml:space="preserve"> → 带进局 → 再赚钱」。</w:t>
      </w:r>
      <w:r>
        <w:rPr>
          <w:rFonts w:hint="eastAsia"/>
          <w:lang w:val="en-US" w:eastAsia="zh-CN"/>
        </w:rPr>
        <w:t>芯片</w:t>
      </w:r>
      <w:r>
        <w:t>回购是最大的通用货币</w:t>
      </w:r>
      <w:r>
        <w:rPr>
          <w:rFonts w:hint="eastAsia"/>
          <w:lang w:val="en-US" w:eastAsia="zh-CN"/>
        </w:rPr>
        <w:t>消耗</w:t>
      </w:r>
      <w:r>
        <w:t>，防止通胀；券则构成独立的商业化闭环，不与通用货币通胀互相干扰。</w:t>
      </w:r>
    </w:p>
    <w:p>
      <w:r>
        <w:rPr>
          <w:b/>
          <w:color w:val="2D2D2D"/>
          <w:sz w:val="25"/>
        </w:rPr>
        <w:t>7.3 数值表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w="2268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w="3685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验证路径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单局时长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  <w:r>
              <w:rPr>
                <w:rFonts w:hint="eastAsia"/>
                <w:sz w:val="19"/>
                <w:lang w:val="en-US" w:eastAsia="zh-CN"/>
              </w:rPr>
              <w:t>0</w:t>
            </w:r>
            <w:r>
              <w:rPr>
                <w:sz w:val="19"/>
              </w:rPr>
              <w:t>-</w:t>
            </w:r>
            <w:r>
              <w:rPr>
                <w:rFonts w:hint="eastAsia"/>
                <w:sz w:val="19"/>
                <w:lang w:val="en-US" w:eastAsia="zh-CN"/>
              </w:rPr>
              <w:t>15</w:t>
            </w:r>
            <w:r>
              <w:rPr>
                <w:sz w:val="19"/>
              </w:rPr>
              <w:t xml:space="preserve"> 分钟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短平快支柱，搜打撤三拍高频轮转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武器回购价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白板统一价 500 金币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需验证：低到「不怕丢」，高到「心疼」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 券保底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</w:rPr>
              <w:t xml:space="preserve">1 </w:t>
            </w:r>
            <w:r>
              <w:rPr>
                <w:rFonts w:hint="eastAsia"/>
                <w:sz w:val="19"/>
                <w:lang w:val="en-US" w:eastAsia="zh-CN"/>
              </w:rPr>
              <w:t>角色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  <w:lang w:val="en-US" w:eastAsia="zh-CN"/>
              </w:rPr>
              <w:t>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  <w:lang w:val="en-US" w:eastAsia="zh-CN"/>
              </w:rPr>
              <w:t>芯片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玩家</w:t>
            </w:r>
            <w:r>
              <w:rPr>
                <w:rFonts w:hint="eastAsia"/>
                <w:sz w:val="19"/>
                <w:lang w:val="en-US" w:eastAsia="zh-CN"/>
              </w:rPr>
              <w:t>免费</w:t>
            </w:r>
            <w:r>
              <w:rPr>
                <w:sz w:val="19"/>
              </w:rPr>
              <w:t>最低资产锁定，防破产弃坑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收藏品掉落率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蓝</w:t>
            </w:r>
            <w:r>
              <w:rPr>
                <w:sz w:val="19"/>
              </w:rPr>
              <w:t>:</w:t>
            </w:r>
            <w:r>
              <w:rPr>
                <w:rFonts w:hint="eastAsia"/>
                <w:sz w:val="19"/>
                <w:lang w:val="en-US" w:eastAsia="zh-CN"/>
              </w:rPr>
              <w:t>紫</w:t>
            </w:r>
            <w:r>
              <w:rPr>
                <w:sz w:val="19"/>
              </w:rPr>
              <w:t>:</w:t>
            </w:r>
            <w:r>
              <w:rPr>
                <w:rFonts w:hint="eastAsia"/>
                <w:sz w:val="19"/>
                <w:lang w:val="en-US" w:eastAsia="zh-CN"/>
              </w:rPr>
              <w:t>金</w:t>
            </w:r>
            <w:r>
              <w:rPr>
                <w:sz w:val="19"/>
              </w:rPr>
              <w:t>:</w:t>
            </w:r>
            <w:r>
              <w:rPr>
                <w:rFonts w:hint="eastAsia"/>
                <w:sz w:val="19"/>
                <w:lang w:val="en-US" w:eastAsia="zh-CN"/>
              </w:rPr>
              <w:t>红</w:t>
            </w:r>
            <w:r>
              <w:rPr>
                <w:sz w:val="19"/>
              </w:rPr>
              <w:t xml:space="preserve"> = </w:t>
            </w:r>
            <w:r>
              <w:rPr>
                <w:rFonts w:hint="eastAsia"/>
                <w:sz w:val="19"/>
                <w:lang w:val="en-US" w:eastAsia="zh-CN"/>
              </w:rPr>
              <w:t>20</w:t>
            </w:r>
            <w:r>
              <w:rPr>
                <w:sz w:val="19"/>
              </w:rPr>
              <w:t>:</w:t>
            </w:r>
            <w:r>
              <w:rPr>
                <w:rFonts w:hint="eastAsia"/>
                <w:sz w:val="19"/>
                <w:lang w:val="en-US" w:eastAsia="zh-CN"/>
              </w:rPr>
              <w:t>40</w:t>
            </w:r>
            <w:r>
              <w:rPr>
                <w:sz w:val="19"/>
              </w:rPr>
              <w:t>:</w:t>
            </w:r>
            <w:r>
              <w:rPr>
                <w:rFonts w:hint="eastAsia"/>
                <w:sz w:val="19"/>
                <w:lang w:val="en-US" w:eastAsia="zh-CN"/>
              </w:rPr>
              <w:t>25</w:t>
            </w:r>
            <w:r>
              <w:rPr>
                <w:sz w:val="19"/>
              </w:rPr>
              <w:t>:</w:t>
            </w:r>
            <w:r>
              <w:rPr>
                <w:rFonts w:hint="eastAsia"/>
                <w:sz w:val="19"/>
                <w:lang w:val="en-US" w:eastAsia="zh-CN"/>
              </w:rPr>
              <w:t>15</w:t>
            </w:r>
          </w:p>
        </w:tc>
        <w:tc>
          <w:tcPr>
            <w:tcW w:w="3685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保证死亡正反馈，</w:t>
            </w:r>
            <w:r>
              <w:rPr>
                <w:rFonts w:hint="eastAsia"/>
                <w:sz w:val="19"/>
                <w:lang w:val="en-US" w:eastAsia="zh-CN"/>
              </w:rPr>
              <w:t>不卡红色重要收藏品产出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芯片</w:t>
            </w:r>
            <w:r>
              <w:rPr>
                <w:sz w:val="19"/>
              </w:rPr>
              <w:t>品质权重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白:蓝:紫:金 = 50:30:15:5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验证掉落节奏，金</w:t>
            </w:r>
            <w:r>
              <w:rPr>
                <w:rFonts w:hint="eastAsia"/>
                <w:sz w:val="19"/>
                <w:lang w:val="en-US" w:eastAsia="zh-CN"/>
              </w:rPr>
              <w:t>芯片</w:t>
            </w:r>
            <w:r>
              <w:rPr>
                <w:sz w:val="19"/>
              </w:rPr>
              <w:t>稀缺性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安全箱默认容量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16格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死亡保底，可升级扩容量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撤离点数量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初始 4 → 末段 1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安全区收缩制造撤离压力</w:t>
            </w:r>
          </w:p>
        </w:tc>
      </w:tr>
    </w:tbl>
    <w:p>
      <w:pPr>
        <w:pBdr>
          <w:bottom w:val="single" w:color="0B3D62" w:sz="16" w:space="1"/>
        </w:pBdr>
        <w:rPr>
          <w:b/>
          <w:color w:val="0B3D62"/>
          <w:sz w:val="30"/>
        </w:rPr>
      </w:pPr>
    </w:p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八、单局完整流程图</w:t>
      </w:r>
    </w:p>
    <w:p>
      <w:r>
        <w:rPr>
          <w:b/>
          <w:color w:val="2D2D2D"/>
          <w:sz w:val="25"/>
        </w:rPr>
        <w:t>8.1 单局状态机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835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417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时长</w:t>
            </w:r>
          </w:p>
        </w:tc>
        <w:tc>
          <w:tcPr>
            <w:tcW w:w="2835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玩家决策</w:t>
            </w:r>
          </w:p>
        </w:tc>
        <w:tc>
          <w:tcPr>
            <w:tcW w:w="3118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系统反馈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准备/入局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局外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选</w:t>
            </w:r>
            <w:r>
              <w:rPr>
                <w:rFonts w:hint="eastAsia"/>
                <w:sz w:val="19"/>
                <w:lang w:val="en-US" w:eastAsia="zh-CN"/>
              </w:rPr>
              <w:t>角色</w:t>
            </w:r>
            <w:r>
              <w:rPr>
                <w:sz w:val="19"/>
              </w:rPr>
              <w:t>/</w:t>
            </w:r>
            <w:r>
              <w:rPr>
                <w:rFonts w:hint="eastAsia"/>
                <w:sz w:val="19"/>
                <w:lang w:val="en-US" w:eastAsia="zh-CN"/>
              </w:rPr>
              <w:t>芯片</w:t>
            </w:r>
            <w:r>
              <w:rPr>
                <w:sz w:val="19"/>
              </w:rPr>
              <w:t>/是否带券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确认入场成本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搜刮期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0-</w:t>
            </w:r>
            <w:r>
              <w:rPr>
                <w:rFonts w:hint="eastAsia"/>
                <w:sz w:val="19"/>
                <w:lang w:val="en-US" w:eastAsia="zh-CN"/>
              </w:rPr>
              <w:t>3</w:t>
            </w:r>
            <w:r>
              <w:rPr>
                <w:sz w:val="19"/>
              </w:rPr>
              <w:t>分钟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去哪搜、打不打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掉落反馈、风险提示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据点/目标期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3</w:t>
            </w:r>
            <w:r>
              <w:rPr>
                <w:sz w:val="19"/>
              </w:rPr>
              <w:t>-</w:t>
            </w:r>
            <w:r>
              <w:rPr>
                <w:rFonts w:hint="eastAsia"/>
                <w:sz w:val="19"/>
                <w:lang w:val="en-US" w:eastAsia="zh-CN"/>
              </w:rPr>
              <w:t>9</w:t>
            </w:r>
            <w:r>
              <w:rPr>
                <w:sz w:val="19"/>
              </w:rPr>
              <w:t xml:space="preserve"> 分钟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赌不赌高风险区、刷不刷据点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安全区收缩、盈利点刷新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撤离决策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9</w:t>
            </w:r>
            <w:r>
              <w:rPr>
                <w:sz w:val="19"/>
              </w:rPr>
              <w:t>-</w:t>
            </w:r>
            <w:r>
              <w:rPr>
                <w:rFonts w:hint="eastAsia"/>
                <w:sz w:val="19"/>
                <w:lang w:val="en-US" w:eastAsia="zh-CN"/>
              </w:rPr>
              <w:t>15</w:t>
            </w:r>
            <w:r>
              <w:rPr>
                <w:sz w:val="19"/>
              </w:rPr>
              <w:t>分钟</w:t>
            </w:r>
          </w:p>
        </w:tc>
        <w:tc>
          <w:tcPr>
            <w:tcW w:w="2835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撤不撤、</w:t>
            </w:r>
            <w:r>
              <w:rPr>
                <w:rFonts w:hint="eastAsia"/>
                <w:sz w:val="19"/>
                <w:lang w:val="en-US" w:eastAsia="zh-CN"/>
              </w:rPr>
              <w:t>怎么撤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撤离点递减、敌人压迫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结算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局末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使用</w:t>
            </w:r>
            <w:r>
              <w:rPr>
                <w:sz w:val="19"/>
              </w:rPr>
              <w:t>券/安全箱/</w:t>
            </w:r>
            <w:r>
              <w:rPr>
                <w:rFonts w:hint="eastAsia"/>
                <w:sz w:val="19"/>
                <w:lang w:val="en-US" w:eastAsia="zh-CN"/>
              </w:rPr>
              <w:t>解锁</w:t>
            </w:r>
            <w:r>
              <w:rPr>
                <w:sz w:val="19"/>
              </w:rPr>
              <w:t>图鉴</w:t>
            </w:r>
          </w:p>
        </w:tc>
        <w:tc>
          <w:tcPr>
            <w:tcW w:w="311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资产回流、复盘</w:t>
            </w:r>
          </w:p>
        </w:tc>
      </w:tr>
    </w:tbl>
    <w:p>
      <w:r>
        <w:rPr>
          <w:b/>
          <w:color w:val="2D2D2D"/>
          <w:sz w:val="25"/>
        </w:rPr>
        <w:t>8.2 关键决策点</w:t>
      </w:r>
    </w:p>
    <w:p>
      <w:r>
        <w:rPr>
          <w:b/>
        </w:rPr>
        <w:t>• 进不进：</w:t>
      </w:r>
      <w:r>
        <w:t>入局是否带高品质</w:t>
      </w:r>
      <w:r>
        <w:rPr>
          <w:rFonts w:hint="eastAsia"/>
          <w:lang w:val="en-US" w:eastAsia="zh-CN"/>
        </w:rPr>
        <w:t>芯片</w:t>
      </w:r>
      <w:r>
        <w:t>，带得越好赢面越大、</w:t>
      </w:r>
      <w:r>
        <w:rPr>
          <w:rFonts w:hint="eastAsia"/>
          <w:lang w:val="en-US" w:eastAsia="zh-CN"/>
        </w:rPr>
        <w:t>死亡惩罚越高</w:t>
      </w:r>
      <w:r>
        <w:t>。</w:t>
      </w:r>
    </w:p>
    <w:p>
      <w:r>
        <w:rPr>
          <w:b/>
        </w:rPr>
        <w:t>• 赌不赌：</w:t>
      </w:r>
      <w:r>
        <w:t>是否冒险进高危区搏金技能，机会成本 vs 死亡风险。</w:t>
      </w:r>
    </w:p>
    <w:p>
      <w:r>
        <w:rPr>
          <w:b/>
        </w:rPr>
        <w:t>• 撤不撤：</w:t>
      </w:r>
      <w:r>
        <w:t>背</w:t>
      </w:r>
      <w:r>
        <w:rPr>
          <w:rFonts w:hint="eastAsia"/>
          <w:lang w:val="en-US" w:eastAsia="zh-CN"/>
        </w:rPr>
        <w:t>包</w:t>
      </w:r>
      <w:r>
        <w:t>满后是见好就收还是再贪一波，安全区收缩倒逼决策。</w:t>
      </w:r>
    </w:p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九、系统交互矩阵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252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系统对</w:t>
            </w:r>
          </w:p>
        </w:tc>
        <w:tc>
          <w:tcPr>
            <w:tcW w:w="4252" w:type="dxa"/>
            <w:shd w:val="clear" w:color="auto" w:fill="DCE6F1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交互</w:t>
            </w:r>
          </w:p>
        </w:tc>
        <w:tc>
          <w:tcPr>
            <w:tcW w:w="2268" w:type="dxa"/>
            <w:shd w:val="clear" w:color="auto" w:fill="DCE6F1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角色</w:t>
            </w:r>
            <w:r>
              <w:rPr>
                <w:sz w:val="19"/>
              </w:rPr>
              <w:t xml:space="preserve"> × </w:t>
            </w:r>
            <w:r>
              <w:rPr>
                <w:rFonts w:hint="eastAsia"/>
                <w:sz w:val="19"/>
                <w:lang w:val="en-US" w:eastAsia="zh-CN"/>
              </w:rPr>
              <w:t>芯片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芯片</w:t>
            </w:r>
            <w:r>
              <w:rPr>
                <w:sz w:val="19"/>
              </w:rPr>
              <w:t>装配到</w:t>
            </w:r>
            <w:r>
              <w:rPr>
                <w:rFonts w:hint="eastAsia"/>
                <w:sz w:val="19"/>
                <w:lang w:val="en-US" w:eastAsia="zh-CN"/>
              </w:rPr>
              <w:t>角色</w:t>
            </w:r>
            <w:r>
              <w:rPr>
                <w:sz w:val="19"/>
              </w:rPr>
              <w:t>，死亡命运绑定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</w:rPr>
              <w:t xml:space="preserve">券 × </w:t>
            </w:r>
            <w:r>
              <w:rPr>
                <w:rFonts w:hint="eastAsia"/>
                <w:sz w:val="19"/>
                <w:lang w:val="en-US" w:eastAsia="zh-CN"/>
              </w:rPr>
              <w:t>角色</w:t>
            </w:r>
            <w:r>
              <w:rPr>
                <w:sz w:val="19"/>
              </w:rPr>
              <w:t>/</w:t>
            </w:r>
            <w:r>
              <w:rPr>
                <w:rFonts w:hint="eastAsia"/>
                <w:sz w:val="19"/>
                <w:lang w:val="en-US" w:eastAsia="zh-CN"/>
              </w:rPr>
              <w:t>芯片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</w:rPr>
              <w:t>券锁定</w:t>
            </w:r>
            <w:r>
              <w:rPr>
                <w:rFonts w:hint="eastAsia"/>
                <w:sz w:val="19"/>
                <w:lang w:val="en-US" w:eastAsia="zh-CN"/>
              </w:rPr>
              <w:t>角色芯片</w:t>
            </w:r>
            <w:r>
              <w:rPr>
                <w:sz w:val="19"/>
              </w:rPr>
              <w:t>免</w:t>
            </w:r>
            <w:r>
              <w:rPr>
                <w:rFonts w:hint="eastAsia"/>
                <w:sz w:val="19"/>
                <w:lang w:val="en-US" w:eastAsia="zh-CN"/>
              </w:rPr>
              <w:t>掉落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图鉴 × 商城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图鉴解锁</w:t>
            </w:r>
            <w:r>
              <w:rPr>
                <w:rFonts w:hint="eastAsia"/>
                <w:sz w:val="19"/>
                <w:lang w:val="en-US" w:eastAsia="zh-CN"/>
              </w:rPr>
              <w:t>角色使用</w:t>
            </w:r>
            <w:r>
              <w:rPr>
                <w:sz w:val="19"/>
              </w:rPr>
              <w:t>资格，商城消耗</w:t>
            </w:r>
            <w:r>
              <w:rPr>
                <w:rFonts w:hint="eastAsia"/>
                <w:sz w:val="19"/>
                <w:lang w:val="en-US" w:eastAsia="zh-CN"/>
              </w:rPr>
              <w:t>代</w:t>
            </w:r>
            <w:r>
              <w:rPr>
                <w:sz w:val="19"/>
              </w:rPr>
              <w:t>币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收藏品 × 安全箱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安全箱带出收藏品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通用货币 × 券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</w:rPr>
              <w:t>券不</w:t>
            </w:r>
            <w:r>
              <w:rPr>
                <w:rFonts w:hint="eastAsia"/>
                <w:sz w:val="19"/>
                <w:lang w:val="en-US" w:eastAsia="zh-CN"/>
              </w:rPr>
              <w:t>完全由</w:t>
            </w:r>
            <w:r>
              <w:rPr>
                <w:sz w:val="19"/>
              </w:rPr>
              <w:t>通用货币兑换，防自</w:t>
            </w:r>
            <w:r>
              <w:rPr>
                <w:rFonts w:hint="eastAsia"/>
                <w:sz w:val="19"/>
                <w:lang w:val="en-US" w:eastAsia="zh-CN"/>
              </w:rPr>
              <w:t>付费欲望降低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撤离点 × 限时据点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安全区收缩与据点刷新可能冲突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需监控（</w:t>
            </w:r>
            <w:r>
              <w:rPr>
                <w:rFonts w:hint="eastAsia"/>
                <w:sz w:val="19"/>
                <w:lang w:val="en-US" w:eastAsia="zh-CN"/>
              </w:rPr>
              <w:t>有</w:t>
            </w:r>
            <w:r>
              <w:rPr>
                <w:sz w:val="19"/>
              </w:rPr>
              <w:t>bug 风险）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掉落表 × 安全箱</w:t>
            </w:r>
          </w:p>
        </w:tc>
        <w:tc>
          <w:tcPr>
            <w:tcW w:w="425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收藏品掉落权重是否挤占技能掉落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sz w:val="19"/>
              </w:rPr>
              <w:t>需监控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概率问题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</w:tr>
    </w:tbl>
    <w:p>
      <w:pPr>
        <w:pBdr>
          <w:bottom w:val="single" w:color="0B3D62" w:sz="16" w:space="1"/>
        </w:pBdr>
        <w:rPr>
          <w:b/>
          <w:color w:val="0B3D62"/>
          <w:sz w:val="30"/>
        </w:rPr>
      </w:pPr>
    </w:p>
    <w:p>
      <w:pPr>
        <w:pBdr>
          <w:bottom w:val="single" w:color="0B3D62" w:sz="16" w:space="1"/>
        </w:pBdr>
      </w:pPr>
      <w:r>
        <w:rPr>
          <w:b/>
          <w:color w:val="0B3D62"/>
          <w:sz w:val="30"/>
        </w:rPr>
        <w:t>十、系统设计失败定义</w:t>
      </w:r>
    </w:p>
    <w:p>
      <w:r>
        <w:rPr>
          <w:b/>
        </w:rPr>
        <w:t>• A 级失败（必须重做）：</w:t>
      </w:r>
      <w:r>
        <w:t>免费玩家 3 局内因</w:t>
      </w:r>
      <w:r>
        <w:rPr>
          <w:rFonts w:hint="eastAsia"/>
          <w:lang w:val="en-US" w:eastAsia="zh-CN"/>
        </w:rPr>
        <w:t>收益无法回正</w:t>
      </w:r>
      <w:r>
        <w:t>而</w:t>
      </w:r>
      <w:r>
        <w:rPr>
          <w:rFonts w:hint="eastAsia"/>
          <w:lang w:val="en-US" w:eastAsia="zh-CN"/>
        </w:rPr>
        <w:t>在线</w:t>
      </w:r>
      <w:r>
        <w:t>率</w:t>
      </w:r>
      <w:r>
        <w:rPr>
          <w:rFonts w:hint="eastAsia"/>
          <w:lang w:val="en-US" w:eastAsia="zh-CN"/>
        </w:rPr>
        <w:t>持续走低</w:t>
      </w:r>
      <w:r>
        <w:t>，说明经济闭环</w:t>
      </w:r>
      <w:r>
        <w:rPr>
          <w:rFonts w:hint="eastAsia"/>
          <w:lang w:val="en-US" w:eastAsia="zh-CN"/>
        </w:rPr>
        <w:t>不佳</w:t>
      </w:r>
      <w:r>
        <w:t>。</w:t>
      </w:r>
    </w:p>
    <w:p>
      <w:r>
        <w:rPr>
          <w:b/>
        </w:rPr>
        <w:t>• B级失败（需大调）：</w:t>
      </w:r>
      <w:r>
        <w:t>玩家普遍认为「死亡无感」（券/安全箱/图鉴都无正反馈），说明保底形同虚设。</w:t>
      </w:r>
    </w:p>
    <w:p>
      <w:r>
        <w:rPr>
          <w:b/>
        </w:rPr>
        <w:t>• C级失败（需微调）：</w:t>
      </w:r>
      <w:r>
        <w:t>金</w:t>
      </w:r>
      <w:r>
        <w:rPr>
          <w:rFonts w:hint="eastAsia"/>
          <w:lang w:val="en-US" w:eastAsia="zh-CN"/>
        </w:rPr>
        <w:t>芯片</w:t>
      </w:r>
      <w:r>
        <w:t>掉落率</w:t>
      </w:r>
      <w:r>
        <w:rPr>
          <w:rFonts w:hint="eastAsia"/>
          <w:lang w:val="en-US" w:eastAsia="zh-CN"/>
        </w:rPr>
        <w:t>过低</w:t>
      </w:r>
      <w:r>
        <w:t>导致</w:t>
      </w:r>
      <w:r>
        <w:rPr>
          <w:rFonts w:hint="eastAsia"/>
          <w:lang w:val="en-US" w:eastAsia="zh-CN"/>
        </w:rPr>
        <w:t>毕业困难</w:t>
      </w:r>
      <w:r>
        <w:t>，或撤离点收缩节奏让玩家频繁白打。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ZmM3MWM4MDAzNzAzNjQxZTUyZTU3NGUxYTdkNz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0ED1"/>
    <w:rsid w:val="00D03026"/>
    <w:rsid w:val="00D17AF1"/>
    <w:rsid w:val="00FC693F"/>
    <w:rsid w:val="01EB6913"/>
    <w:rsid w:val="023120B2"/>
    <w:rsid w:val="02E05C6F"/>
    <w:rsid w:val="057648ED"/>
    <w:rsid w:val="072858D8"/>
    <w:rsid w:val="1054157E"/>
    <w:rsid w:val="11E82DC2"/>
    <w:rsid w:val="1282127B"/>
    <w:rsid w:val="133D69E8"/>
    <w:rsid w:val="15FF1DA1"/>
    <w:rsid w:val="163B64BE"/>
    <w:rsid w:val="1FEF687F"/>
    <w:rsid w:val="225C5E83"/>
    <w:rsid w:val="229C595A"/>
    <w:rsid w:val="230A13B1"/>
    <w:rsid w:val="234C2A9A"/>
    <w:rsid w:val="24424F22"/>
    <w:rsid w:val="294A5D14"/>
    <w:rsid w:val="2C3936CA"/>
    <w:rsid w:val="2C9231A7"/>
    <w:rsid w:val="2CAE1A04"/>
    <w:rsid w:val="2D10263F"/>
    <w:rsid w:val="2DB41AC5"/>
    <w:rsid w:val="2E043644"/>
    <w:rsid w:val="2E5A7677"/>
    <w:rsid w:val="300731FC"/>
    <w:rsid w:val="34821B83"/>
    <w:rsid w:val="34C41BCC"/>
    <w:rsid w:val="35D7578A"/>
    <w:rsid w:val="36700892"/>
    <w:rsid w:val="36705E75"/>
    <w:rsid w:val="36800E9F"/>
    <w:rsid w:val="37B41F26"/>
    <w:rsid w:val="3A2E4162"/>
    <w:rsid w:val="3A955430"/>
    <w:rsid w:val="3B6837D6"/>
    <w:rsid w:val="3E007384"/>
    <w:rsid w:val="3ED65941"/>
    <w:rsid w:val="412923DE"/>
    <w:rsid w:val="48636893"/>
    <w:rsid w:val="49DF0B35"/>
    <w:rsid w:val="4ABF1876"/>
    <w:rsid w:val="4AD91877"/>
    <w:rsid w:val="4BFF099B"/>
    <w:rsid w:val="4CEB7A9A"/>
    <w:rsid w:val="4FD1434D"/>
    <w:rsid w:val="5113318E"/>
    <w:rsid w:val="52575205"/>
    <w:rsid w:val="548D0301"/>
    <w:rsid w:val="555178E1"/>
    <w:rsid w:val="567E2A5B"/>
    <w:rsid w:val="56E869BC"/>
    <w:rsid w:val="581C4E45"/>
    <w:rsid w:val="59237CED"/>
    <w:rsid w:val="5A7C0D8D"/>
    <w:rsid w:val="5A8A4877"/>
    <w:rsid w:val="5C3802C5"/>
    <w:rsid w:val="5CBB4BE4"/>
    <w:rsid w:val="5D2305D3"/>
    <w:rsid w:val="5D524323"/>
    <w:rsid w:val="5E035AD5"/>
    <w:rsid w:val="5E425CD9"/>
    <w:rsid w:val="600100B3"/>
    <w:rsid w:val="606A2AD3"/>
    <w:rsid w:val="61345E1E"/>
    <w:rsid w:val="61F10B6B"/>
    <w:rsid w:val="620A7267"/>
    <w:rsid w:val="6335193F"/>
    <w:rsid w:val="682D4F2C"/>
    <w:rsid w:val="697B646C"/>
    <w:rsid w:val="69E03882"/>
    <w:rsid w:val="6CB119C2"/>
    <w:rsid w:val="6D0A0D49"/>
    <w:rsid w:val="6DF57E44"/>
    <w:rsid w:val="6E414462"/>
    <w:rsid w:val="6E691D85"/>
    <w:rsid w:val="6F796E17"/>
    <w:rsid w:val="716D5F56"/>
    <w:rsid w:val="735E1EB7"/>
    <w:rsid w:val="73BE1EBD"/>
    <w:rsid w:val="741C3E9E"/>
    <w:rsid w:val="75A231AE"/>
    <w:rsid w:val="75A8647F"/>
    <w:rsid w:val="75F14CDA"/>
    <w:rsid w:val="777D3557"/>
    <w:rsid w:val="77D95916"/>
    <w:rsid w:val="78ED416D"/>
    <w:rsid w:val="79873F28"/>
    <w:rsid w:val="7A447E6A"/>
    <w:rsid w:val="7A93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溪芮阿斯</cp:lastModifiedBy>
  <dcterms:modified xsi:type="dcterms:W3CDTF">2026-08-23T07:17:43Z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241C1CF7468B4D608814549D0F6E7331_12</vt:lpwstr>
  </property>
</Properties>
</file>